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1378C" w14:textId="77777777" w:rsidR="00EC7AB5" w:rsidRDefault="00000000">
      <w:pPr>
        <w:pStyle w:val="21"/>
        <w:rPr>
          <w:lang w:eastAsia="zh-CN"/>
        </w:rPr>
      </w:pPr>
      <w:r>
        <w:rPr>
          <w:lang w:eastAsia="zh-CN"/>
        </w:rPr>
        <w:t>屋面工程技术规范</w:t>
      </w:r>
    </w:p>
    <w:p w14:paraId="584CBEFD" w14:textId="77777777" w:rsidR="00EC7AB5" w:rsidRDefault="00000000">
      <w:pPr>
        <w:rPr>
          <w:lang w:eastAsia="zh-CN"/>
        </w:rPr>
      </w:pPr>
      <w:r>
        <w:rPr>
          <w:lang w:eastAsia="zh-CN"/>
        </w:rPr>
        <w:t>中华人民共和国国家标准</w:t>
      </w:r>
    </w:p>
    <w:p w14:paraId="1347D48B" w14:textId="77777777" w:rsidR="00EC7AB5" w:rsidRDefault="00000000">
      <w:proofErr w:type="spellStart"/>
      <w:r>
        <w:t>屋面工程技术规范</w:t>
      </w:r>
      <w:proofErr w:type="spellEnd"/>
    </w:p>
    <w:p w14:paraId="45B189CD" w14:textId="77777777" w:rsidR="00EC7AB5" w:rsidRDefault="00000000">
      <w:r>
        <w:t>Technical code for roof engineering</w:t>
      </w:r>
    </w:p>
    <w:p w14:paraId="470044E1" w14:textId="77777777" w:rsidR="00EC7AB5" w:rsidRDefault="00000000">
      <w:r>
        <w:t>GB 50345-2012</w:t>
      </w:r>
    </w:p>
    <w:p w14:paraId="705F498C" w14:textId="77777777" w:rsidR="00EC7AB5" w:rsidRDefault="00000000">
      <w:proofErr w:type="spellStart"/>
      <w:r>
        <w:t>主编部门：山西省住房和城乡建设厅</w:t>
      </w:r>
      <w:proofErr w:type="spellEnd"/>
    </w:p>
    <w:p w14:paraId="12956996" w14:textId="77777777" w:rsidR="00EC7AB5" w:rsidRDefault="00000000">
      <w:proofErr w:type="spellStart"/>
      <w:r>
        <w:t>批准部门：中华人民共和国住房和城乡建设部</w:t>
      </w:r>
      <w:proofErr w:type="spellEnd"/>
    </w:p>
    <w:p w14:paraId="09005E5C" w14:textId="77777777" w:rsidR="00EC7AB5" w:rsidRDefault="00000000">
      <w:proofErr w:type="spellStart"/>
      <w:r>
        <w:t>施行日期</w:t>
      </w:r>
      <w:proofErr w:type="spellEnd"/>
      <w:proofErr w:type="gramStart"/>
      <w:r>
        <w:t>：</w:t>
      </w:r>
      <w:r>
        <w:t>  2</w:t>
      </w:r>
      <w:proofErr w:type="gramEnd"/>
      <w:r>
        <w:t> 0 1 2 </w:t>
      </w:r>
      <w:r>
        <w:t>年</w:t>
      </w:r>
      <w:r>
        <w:t> 1 0 </w:t>
      </w:r>
      <w:r>
        <w:t>月</w:t>
      </w:r>
      <w:r>
        <w:t> 1 </w:t>
      </w:r>
      <w:r>
        <w:t>日</w:t>
      </w:r>
    </w:p>
    <w:p w14:paraId="6E30B21B" w14:textId="77777777" w:rsidR="00EC7AB5" w:rsidRDefault="00EC7AB5"/>
    <w:p w14:paraId="5D2DA8F9" w14:textId="77777777" w:rsidR="00EC7AB5" w:rsidRDefault="00000000">
      <w:proofErr w:type="spellStart"/>
      <w:r>
        <w:t>中华人民共和国住房和城乡建设部公告</w:t>
      </w:r>
      <w:proofErr w:type="spellEnd"/>
    </w:p>
    <w:p w14:paraId="3BB83957" w14:textId="77777777" w:rsidR="00EC7AB5" w:rsidRDefault="00000000">
      <w:r>
        <w:t>第</w:t>
      </w:r>
      <w:r>
        <w:t>1395</w:t>
      </w:r>
      <w:r>
        <w:t>号</w:t>
      </w:r>
    </w:p>
    <w:p w14:paraId="257C9320" w14:textId="77777777" w:rsidR="00EC7AB5" w:rsidRDefault="00000000">
      <w:pPr>
        <w:rPr>
          <w:lang w:eastAsia="zh-CN"/>
        </w:rPr>
      </w:pPr>
      <w:r>
        <w:rPr>
          <w:lang w:eastAsia="zh-CN"/>
        </w:rPr>
        <w:t>关于发布国家标准《屋面工程技术规范》的公告</w:t>
      </w:r>
    </w:p>
    <w:p w14:paraId="37250845" w14:textId="77777777" w:rsidR="00EC7AB5" w:rsidRDefault="00000000">
      <w:pPr>
        <w:rPr>
          <w:lang w:eastAsia="zh-CN"/>
        </w:rPr>
      </w:pPr>
      <w:proofErr w:type="gramStart"/>
      <w:r>
        <w:rPr>
          <w:lang w:eastAsia="zh-CN"/>
        </w:rPr>
        <w:t>现批准</w:t>
      </w:r>
      <w:proofErr w:type="gramEnd"/>
      <w:r>
        <w:rPr>
          <w:lang w:eastAsia="zh-CN"/>
        </w:rPr>
        <w:t>《屋面工程技术规范》为国家标准，编号为</w:t>
      </w:r>
      <w:r>
        <w:rPr>
          <w:lang w:eastAsia="zh-CN"/>
        </w:rPr>
        <w:t>GB 50345-2012</w:t>
      </w:r>
      <w:r>
        <w:rPr>
          <w:lang w:eastAsia="zh-CN"/>
        </w:rPr>
        <w:t>，自</w:t>
      </w:r>
      <w:r>
        <w:rPr>
          <w:lang w:eastAsia="zh-CN"/>
        </w:rPr>
        <w:t>2012</w:t>
      </w:r>
      <w:r>
        <w:rPr>
          <w:lang w:eastAsia="zh-CN"/>
        </w:rPr>
        <w:t>年</w:t>
      </w:r>
      <w:r>
        <w:rPr>
          <w:lang w:eastAsia="zh-CN"/>
        </w:rPr>
        <w:t>10</w:t>
      </w:r>
      <w:r>
        <w:rPr>
          <w:lang w:eastAsia="zh-CN"/>
        </w:rPr>
        <w:t>月</w:t>
      </w:r>
      <w:r>
        <w:rPr>
          <w:lang w:eastAsia="zh-CN"/>
        </w:rPr>
        <w:t>1</w:t>
      </w:r>
      <w:r>
        <w:rPr>
          <w:lang w:eastAsia="zh-CN"/>
        </w:rPr>
        <w:t>日起实施。其中，第</w:t>
      </w:r>
      <w:r>
        <w:rPr>
          <w:lang w:eastAsia="zh-CN"/>
        </w:rPr>
        <w:t>3.0.5</w:t>
      </w:r>
      <w:r>
        <w:rPr>
          <w:lang w:eastAsia="zh-CN"/>
        </w:rPr>
        <w:t>、</w:t>
      </w:r>
      <w:r>
        <w:rPr>
          <w:lang w:eastAsia="zh-CN"/>
        </w:rPr>
        <w:t>4.5.1</w:t>
      </w:r>
      <w:r>
        <w:rPr>
          <w:lang w:eastAsia="zh-CN"/>
        </w:rPr>
        <w:t>、</w:t>
      </w:r>
      <w:r>
        <w:rPr>
          <w:lang w:eastAsia="zh-CN"/>
        </w:rPr>
        <w:t>4.5.5</w:t>
      </w:r>
      <w:r>
        <w:rPr>
          <w:lang w:eastAsia="zh-CN"/>
        </w:rPr>
        <w:t>、</w:t>
      </w:r>
      <w:r>
        <w:rPr>
          <w:lang w:eastAsia="zh-CN"/>
        </w:rPr>
        <w:t>4.5.6</w:t>
      </w:r>
      <w:r>
        <w:rPr>
          <w:lang w:eastAsia="zh-CN"/>
        </w:rPr>
        <w:t>、</w:t>
      </w:r>
      <w:r>
        <w:rPr>
          <w:lang w:eastAsia="zh-CN"/>
        </w:rPr>
        <w:t>4.5.7</w:t>
      </w:r>
      <w:r>
        <w:rPr>
          <w:lang w:eastAsia="zh-CN"/>
        </w:rPr>
        <w:t>、</w:t>
      </w:r>
      <w:r>
        <w:rPr>
          <w:lang w:eastAsia="zh-CN"/>
        </w:rPr>
        <w:t>4.8.1</w:t>
      </w:r>
      <w:r>
        <w:rPr>
          <w:lang w:eastAsia="zh-CN"/>
        </w:rPr>
        <w:t>、</w:t>
      </w:r>
      <w:r>
        <w:rPr>
          <w:lang w:eastAsia="zh-CN"/>
        </w:rPr>
        <w:t>4.9.1</w:t>
      </w:r>
      <w:r>
        <w:rPr>
          <w:lang w:eastAsia="zh-CN"/>
        </w:rPr>
        <w:t>、</w:t>
      </w:r>
      <w:r>
        <w:rPr>
          <w:lang w:eastAsia="zh-CN"/>
        </w:rPr>
        <w:t>5.1.6</w:t>
      </w:r>
      <w:r>
        <w:rPr>
          <w:lang w:eastAsia="zh-CN"/>
        </w:rPr>
        <w:t>条为强制性条文，必须严格执行。原国家标准《屋面工程技术规范》</w:t>
      </w:r>
      <w:r>
        <w:rPr>
          <w:lang w:eastAsia="zh-CN"/>
        </w:rPr>
        <w:t>GB 50345-2004</w:t>
      </w:r>
      <w:r>
        <w:rPr>
          <w:lang w:eastAsia="zh-CN"/>
        </w:rPr>
        <w:t>同时废止。</w:t>
      </w:r>
    </w:p>
    <w:p w14:paraId="22BB0A26" w14:textId="77777777" w:rsidR="00EC7AB5" w:rsidRDefault="00000000">
      <w:pPr>
        <w:rPr>
          <w:lang w:eastAsia="zh-CN"/>
        </w:rPr>
      </w:pPr>
      <w:r>
        <w:rPr>
          <w:lang w:eastAsia="zh-CN"/>
        </w:rPr>
        <w:t>本规范由我部标准定额研究所组织中国建筑工业出版社出版发行。</w:t>
      </w:r>
    </w:p>
    <w:p w14:paraId="7C81076D" w14:textId="77777777" w:rsidR="00EC7AB5" w:rsidRDefault="00000000">
      <w:pPr>
        <w:rPr>
          <w:lang w:eastAsia="zh-CN"/>
        </w:rPr>
      </w:pPr>
      <w:r>
        <w:rPr>
          <w:lang w:eastAsia="zh-CN"/>
        </w:rPr>
        <w:t>中华人民共和国住房和城乡建设部</w:t>
      </w:r>
    </w:p>
    <w:p w14:paraId="7D06E691" w14:textId="77777777" w:rsidR="00EC7AB5" w:rsidRDefault="00000000">
      <w:pPr>
        <w:rPr>
          <w:lang w:eastAsia="zh-CN"/>
        </w:rPr>
      </w:pPr>
      <w:r>
        <w:rPr>
          <w:lang w:eastAsia="zh-CN"/>
        </w:rPr>
        <w:t>2012</w:t>
      </w:r>
      <w:r>
        <w:rPr>
          <w:lang w:eastAsia="zh-CN"/>
        </w:rPr>
        <w:t>年</w:t>
      </w:r>
      <w:r>
        <w:rPr>
          <w:lang w:eastAsia="zh-CN"/>
        </w:rPr>
        <w:t>5</w:t>
      </w:r>
      <w:r>
        <w:rPr>
          <w:lang w:eastAsia="zh-CN"/>
        </w:rPr>
        <w:t>月</w:t>
      </w:r>
      <w:r>
        <w:rPr>
          <w:lang w:eastAsia="zh-CN"/>
        </w:rPr>
        <w:t>28</w:t>
      </w:r>
      <w:r>
        <w:rPr>
          <w:lang w:eastAsia="zh-CN"/>
        </w:rPr>
        <w:t>日</w:t>
      </w:r>
    </w:p>
    <w:p w14:paraId="0CC84031" w14:textId="77777777" w:rsidR="00EC7AB5" w:rsidRDefault="00000000">
      <w:pPr>
        <w:rPr>
          <w:lang w:eastAsia="zh-CN"/>
        </w:rPr>
      </w:pPr>
      <w:r>
        <w:rPr>
          <w:lang w:eastAsia="zh-CN"/>
        </w:rPr>
        <w:t>前</w:t>
      </w:r>
      <w:r>
        <w:rPr>
          <w:lang w:eastAsia="zh-CN"/>
        </w:rPr>
        <w:t>    </w:t>
      </w:r>
      <w:r>
        <w:rPr>
          <w:lang w:eastAsia="zh-CN"/>
        </w:rPr>
        <w:t>言</w:t>
      </w:r>
    </w:p>
    <w:p w14:paraId="7953407C" w14:textId="77777777" w:rsidR="00EC7AB5" w:rsidRDefault="00000000">
      <w:pPr>
        <w:rPr>
          <w:lang w:eastAsia="zh-CN"/>
        </w:rPr>
      </w:pPr>
      <w:r>
        <w:rPr>
          <w:lang w:eastAsia="zh-CN"/>
        </w:rPr>
        <w:t>本规范是根据住房和城乡建设部《关于印发</w:t>
      </w:r>
      <w:r>
        <w:rPr>
          <w:lang w:eastAsia="zh-CN"/>
        </w:rPr>
        <w:t>&lt;2009</w:t>
      </w:r>
      <w:r>
        <w:rPr>
          <w:lang w:eastAsia="zh-CN"/>
        </w:rPr>
        <w:t>年工程建设标准规范制订、修订计划</w:t>
      </w:r>
      <w:r>
        <w:rPr>
          <w:lang w:eastAsia="zh-CN"/>
        </w:rPr>
        <w:t>&gt;</w:t>
      </w:r>
      <w:r>
        <w:rPr>
          <w:lang w:eastAsia="zh-CN"/>
        </w:rPr>
        <w:t>的通知》</w:t>
      </w:r>
      <w:r>
        <w:rPr>
          <w:lang w:eastAsia="zh-CN"/>
        </w:rPr>
        <w:t>(</w:t>
      </w:r>
      <w:r>
        <w:rPr>
          <w:lang w:eastAsia="zh-CN"/>
        </w:rPr>
        <w:t>建标［</w:t>
      </w:r>
      <w:r>
        <w:rPr>
          <w:lang w:eastAsia="zh-CN"/>
        </w:rPr>
        <w:t>2009</w:t>
      </w:r>
      <w:r>
        <w:rPr>
          <w:lang w:eastAsia="zh-CN"/>
        </w:rPr>
        <w:t>］</w:t>
      </w:r>
      <w:r>
        <w:rPr>
          <w:lang w:eastAsia="zh-CN"/>
        </w:rPr>
        <w:t>88</w:t>
      </w:r>
      <w:r>
        <w:rPr>
          <w:lang w:eastAsia="zh-CN"/>
        </w:rPr>
        <w:t>号</w:t>
      </w:r>
      <w:r>
        <w:rPr>
          <w:lang w:eastAsia="zh-CN"/>
        </w:rPr>
        <w:t>)</w:t>
      </w:r>
      <w:r>
        <w:rPr>
          <w:lang w:eastAsia="zh-CN"/>
        </w:rPr>
        <w:t>的要求，由山西建筑工程</w:t>
      </w:r>
      <w:r>
        <w:rPr>
          <w:lang w:eastAsia="zh-CN"/>
        </w:rPr>
        <w:t>(</w:t>
      </w:r>
      <w:r>
        <w:rPr>
          <w:lang w:eastAsia="zh-CN"/>
        </w:rPr>
        <w:t>集团</w:t>
      </w:r>
      <w:r>
        <w:rPr>
          <w:lang w:eastAsia="zh-CN"/>
        </w:rPr>
        <w:t>)</w:t>
      </w:r>
      <w:r>
        <w:rPr>
          <w:lang w:eastAsia="zh-CN"/>
        </w:rPr>
        <w:t>总公司和浙江省长城建设集团股份有限公司会同有关单位，共同对《屋面工程技术规范》</w:t>
      </w:r>
      <w:r>
        <w:rPr>
          <w:lang w:eastAsia="zh-CN"/>
        </w:rPr>
        <w:t>GB 50345-2004</w:t>
      </w:r>
      <w:r>
        <w:rPr>
          <w:lang w:eastAsia="zh-CN"/>
        </w:rPr>
        <w:t>进行修订后编制完成的。</w:t>
      </w:r>
    </w:p>
    <w:p w14:paraId="09DDC717" w14:textId="77777777" w:rsidR="00EC7AB5" w:rsidRDefault="00000000">
      <w:pPr>
        <w:rPr>
          <w:lang w:eastAsia="zh-CN"/>
        </w:rPr>
      </w:pPr>
      <w:r>
        <w:rPr>
          <w:lang w:eastAsia="zh-CN"/>
        </w:rPr>
        <w:t>本规范共分</w:t>
      </w:r>
      <w:r>
        <w:rPr>
          <w:lang w:eastAsia="zh-CN"/>
        </w:rPr>
        <w:t>5</w:t>
      </w:r>
      <w:r>
        <w:rPr>
          <w:lang w:eastAsia="zh-CN"/>
        </w:rPr>
        <w:t>章和</w:t>
      </w:r>
      <w:r>
        <w:rPr>
          <w:lang w:eastAsia="zh-CN"/>
        </w:rPr>
        <w:t>2</w:t>
      </w:r>
      <w:r>
        <w:rPr>
          <w:lang w:eastAsia="zh-CN"/>
        </w:rPr>
        <w:t>个附录。主要内容包括：总则、术语、基本规定、屋面工程设计、屋面工程施工等。</w:t>
      </w:r>
    </w:p>
    <w:p w14:paraId="1C2B8284" w14:textId="77777777" w:rsidR="00EC7AB5" w:rsidRDefault="00000000">
      <w:pPr>
        <w:rPr>
          <w:lang w:eastAsia="zh-CN"/>
        </w:rPr>
      </w:pPr>
      <w:r>
        <w:rPr>
          <w:lang w:eastAsia="zh-CN"/>
        </w:rPr>
        <w:t>本规范中以黑体标志的条文为强制性条文，必须严格执行。</w:t>
      </w:r>
    </w:p>
    <w:p w14:paraId="4C3ACE88" w14:textId="77777777" w:rsidR="00EC7AB5" w:rsidRDefault="00000000">
      <w:pPr>
        <w:rPr>
          <w:lang w:eastAsia="zh-CN"/>
        </w:rPr>
      </w:pPr>
      <w:r>
        <w:rPr>
          <w:lang w:eastAsia="zh-CN"/>
        </w:rPr>
        <w:lastRenderedPageBreak/>
        <w:t>本规范由住房和城乡建设部负责管理和对强制性条文的解释，由山西建筑工程</w:t>
      </w:r>
      <w:r>
        <w:rPr>
          <w:lang w:eastAsia="zh-CN"/>
        </w:rPr>
        <w:t>(</w:t>
      </w:r>
      <w:r>
        <w:rPr>
          <w:lang w:eastAsia="zh-CN"/>
        </w:rPr>
        <w:t>集团</w:t>
      </w:r>
      <w:r>
        <w:rPr>
          <w:lang w:eastAsia="zh-CN"/>
        </w:rPr>
        <w:t>)</w:t>
      </w:r>
      <w:r>
        <w:rPr>
          <w:lang w:eastAsia="zh-CN"/>
        </w:rPr>
        <w:t>总公司负责具体技术内容的解释。本规范在执行过程中，请各单位结合工程实践，认真总结经验，注意积累资料，随时将意见和建议反馈给山西建筑工程</w:t>
      </w:r>
      <w:r>
        <w:rPr>
          <w:lang w:eastAsia="zh-CN"/>
        </w:rPr>
        <w:t>(</w:t>
      </w:r>
      <w:r>
        <w:rPr>
          <w:lang w:eastAsia="zh-CN"/>
        </w:rPr>
        <w:t>集团</w:t>
      </w:r>
      <w:r>
        <w:rPr>
          <w:lang w:eastAsia="zh-CN"/>
        </w:rPr>
        <w:t>)</w:t>
      </w:r>
      <w:r>
        <w:rPr>
          <w:lang w:eastAsia="zh-CN"/>
        </w:rPr>
        <w:t>总公司</w:t>
      </w:r>
      <w:r>
        <w:rPr>
          <w:lang w:eastAsia="zh-CN"/>
        </w:rPr>
        <w:t>(</w:t>
      </w:r>
      <w:r>
        <w:rPr>
          <w:lang w:eastAsia="zh-CN"/>
        </w:rPr>
        <w:t>地址：山西省太原市新建路</w:t>
      </w:r>
      <w:r>
        <w:rPr>
          <w:lang w:eastAsia="zh-CN"/>
        </w:rPr>
        <w:t>9</w:t>
      </w:r>
      <w:r>
        <w:rPr>
          <w:lang w:eastAsia="zh-CN"/>
        </w:rPr>
        <w:t>号，邮政编码：</w:t>
      </w:r>
      <w:r>
        <w:rPr>
          <w:lang w:eastAsia="zh-CN"/>
        </w:rPr>
        <w:t>030002)</w:t>
      </w:r>
      <w:r>
        <w:rPr>
          <w:lang w:eastAsia="zh-CN"/>
        </w:rPr>
        <w:t>，以供今后修订时参考。</w:t>
      </w:r>
    </w:p>
    <w:p w14:paraId="07120350" w14:textId="77777777" w:rsidR="00EC7AB5" w:rsidRDefault="00000000">
      <w:pPr>
        <w:rPr>
          <w:lang w:eastAsia="zh-CN"/>
        </w:rPr>
      </w:pPr>
      <w:r>
        <w:rPr>
          <w:lang w:eastAsia="zh-CN"/>
        </w:rPr>
        <w:t>本规范主编单位：山西建筑工程</w:t>
      </w:r>
      <w:r>
        <w:rPr>
          <w:lang w:eastAsia="zh-CN"/>
        </w:rPr>
        <w:t>(</w:t>
      </w:r>
      <w:r>
        <w:rPr>
          <w:lang w:eastAsia="zh-CN"/>
        </w:rPr>
        <w:t>集团</w:t>
      </w:r>
      <w:r>
        <w:rPr>
          <w:lang w:eastAsia="zh-CN"/>
        </w:rPr>
        <w:t>)</w:t>
      </w:r>
      <w:r>
        <w:rPr>
          <w:lang w:eastAsia="zh-CN"/>
        </w:rPr>
        <w:t>总公司</w:t>
      </w:r>
    </w:p>
    <w:p w14:paraId="5915C79D" w14:textId="77777777" w:rsidR="00EC7AB5" w:rsidRDefault="00000000">
      <w:pPr>
        <w:rPr>
          <w:lang w:eastAsia="zh-CN"/>
        </w:rPr>
      </w:pPr>
      <w:r>
        <w:rPr>
          <w:lang w:eastAsia="zh-CN"/>
        </w:rPr>
        <w:t>浙江省长城建设集团股份有限公司</w:t>
      </w:r>
    </w:p>
    <w:p w14:paraId="3397AAAD" w14:textId="77777777" w:rsidR="00EC7AB5" w:rsidRDefault="00000000">
      <w:pPr>
        <w:rPr>
          <w:lang w:eastAsia="zh-CN"/>
        </w:rPr>
      </w:pPr>
      <w:r>
        <w:rPr>
          <w:lang w:eastAsia="zh-CN"/>
        </w:rPr>
        <w:t>本规范参编单位：北京市建筑工程研究院</w:t>
      </w:r>
    </w:p>
    <w:p w14:paraId="5C7B841D" w14:textId="77777777" w:rsidR="00EC7AB5" w:rsidRDefault="00000000">
      <w:pPr>
        <w:rPr>
          <w:lang w:eastAsia="zh-CN"/>
        </w:rPr>
      </w:pPr>
      <w:r>
        <w:rPr>
          <w:lang w:eastAsia="zh-CN"/>
        </w:rPr>
        <w:t>浙江工业大学</w:t>
      </w:r>
    </w:p>
    <w:p w14:paraId="09884180" w14:textId="77777777" w:rsidR="00EC7AB5" w:rsidRDefault="00000000">
      <w:pPr>
        <w:rPr>
          <w:lang w:eastAsia="zh-CN"/>
        </w:rPr>
      </w:pPr>
      <w:r>
        <w:rPr>
          <w:lang w:eastAsia="zh-CN"/>
        </w:rPr>
        <w:t>太原理工大学</w:t>
      </w:r>
    </w:p>
    <w:p w14:paraId="4B4593BB" w14:textId="77777777" w:rsidR="00EC7AB5" w:rsidRDefault="00000000">
      <w:pPr>
        <w:rPr>
          <w:lang w:eastAsia="zh-CN"/>
        </w:rPr>
      </w:pPr>
      <w:r>
        <w:rPr>
          <w:lang w:eastAsia="zh-CN"/>
        </w:rPr>
        <w:t>中国建筑科学研究院</w:t>
      </w:r>
    </w:p>
    <w:p w14:paraId="47414AAB" w14:textId="77777777" w:rsidR="00EC7AB5" w:rsidRDefault="00000000">
      <w:pPr>
        <w:rPr>
          <w:lang w:eastAsia="zh-CN"/>
        </w:rPr>
      </w:pPr>
      <w:r>
        <w:rPr>
          <w:lang w:eastAsia="zh-CN"/>
        </w:rPr>
        <w:t>中国建筑材料科学研究总院苏州防水研究院</w:t>
      </w:r>
    </w:p>
    <w:p w14:paraId="2EDA64E1" w14:textId="77777777" w:rsidR="00EC7AB5" w:rsidRDefault="00000000">
      <w:pPr>
        <w:rPr>
          <w:lang w:eastAsia="zh-CN"/>
        </w:rPr>
      </w:pPr>
      <w:r>
        <w:rPr>
          <w:lang w:eastAsia="zh-CN"/>
        </w:rPr>
        <w:t>苏州市新型建筑防水工程有限责任公司</w:t>
      </w:r>
    </w:p>
    <w:p w14:paraId="0B5CCEA7" w14:textId="77777777" w:rsidR="00EC7AB5" w:rsidRDefault="00000000">
      <w:pPr>
        <w:rPr>
          <w:lang w:eastAsia="zh-CN"/>
        </w:rPr>
      </w:pPr>
      <w:r>
        <w:rPr>
          <w:lang w:eastAsia="zh-CN"/>
        </w:rPr>
        <w:t>中国建筑防水协会</w:t>
      </w:r>
    </w:p>
    <w:p w14:paraId="02709804" w14:textId="77777777" w:rsidR="00EC7AB5" w:rsidRDefault="00000000">
      <w:pPr>
        <w:rPr>
          <w:lang w:eastAsia="zh-CN"/>
        </w:rPr>
      </w:pPr>
      <w:r>
        <w:rPr>
          <w:lang w:eastAsia="zh-CN"/>
        </w:rPr>
        <w:t>杭州金汤建筑防水有限公司</w:t>
      </w:r>
    </w:p>
    <w:p w14:paraId="34847F89" w14:textId="77777777" w:rsidR="00EC7AB5" w:rsidRDefault="00000000">
      <w:pPr>
        <w:rPr>
          <w:lang w:eastAsia="zh-CN"/>
        </w:rPr>
      </w:pPr>
      <w:r>
        <w:rPr>
          <w:lang w:eastAsia="zh-CN"/>
        </w:rPr>
        <w:t>中国建筑标准设计研究院</w:t>
      </w:r>
    </w:p>
    <w:p w14:paraId="5A1D7972" w14:textId="77777777" w:rsidR="00EC7AB5" w:rsidRDefault="00000000">
      <w:proofErr w:type="spellStart"/>
      <w:r>
        <w:t>北京圣洁防水材料有限公司</w:t>
      </w:r>
      <w:proofErr w:type="spellEnd"/>
    </w:p>
    <w:p w14:paraId="37C8F09E" w14:textId="77777777" w:rsidR="00EC7AB5" w:rsidRDefault="00000000">
      <w:pPr>
        <w:rPr>
          <w:lang w:eastAsia="zh-CN"/>
        </w:rPr>
      </w:pPr>
      <w:r>
        <w:rPr>
          <w:lang w:eastAsia="zh-CN"/>
        </w:rPr>
        <w:t>上海台安工程实业有限公司</w:t>
      </w:r>
    </w:p>
    <w:p w14:paraId="32C3ADF3" w14:textId="77777777" w:rsidR="00EC7AB5" w:rsidRDefault="00000000">
      <w:pPr>
        <w:rPr>
          <w:lang w:eastAsia="zh-CN"/>
        </w:rPr>
      </w:pPr>
      <w:r>
        <w:rPr>
          <w:lang w:eastAsia="zh-CN"/>
        </w:rPr>
        <w:t>大连细扬防水工程集团有限公司</w:t>
      </w:r>
    </w:p>
    <w:p w14:paraId="17F500DF" w14:textId="77777777" w:rsidR="00EC7AB5" w:rsidRDefault="00000000">
      <w:pPr>
        <w:rPr>
          <w:lang w:eastAsia="zh-CN"/>
        </w:rPr>
      </w:pPr>
      <w:r>
        <w:rPr>
          <w:lang w:eastAsia="zh-CN"/>
        </w:rPr>
        <w:t>宁波科德建材有限公司</w:t>
      </w:r>
    </w:p>
    <w:p w14:paraId="2D2F2A54" w14:textId="77777777" w:rsidR="00EC7AB5" w:rsidRDefault="00000000">
      <w:pPr>
        <w:rPr>
          <w:lang w:eastAsia="zh-CN"/>
        </w:rPr>
      </w:pPr>
      <w:r>
        <w:rPr>
          <w:lang w:eastAsia="zh-CN"/>
        </w:rPr>
        <w:t>杜邦中国集团有限公司</w:t>
      </w:r>
    </w:p>
    <w:p w14:paraId="05779EA7" w14:textId="77777777" w:rsidR="00EC7AB5" w:rsidRDefault="00000000">
      <w:pPr>
        <w:rPr>
          <w:lang w:eastAsia="zh-CN"/>
        </w:rPr>
      </w:pPr>
      <w:r>
        <w:rPr>
          <w:lang w:eastAsia="zh-CN"/>
        </w:rPr>
        <w:t>欧文斯科宁</w:t>
      </w:r>
      <w:r>
        <w:rPr>
          <w:lang w:eastAsia="zh-CN"/>
        </w:rPr>
        <w:t>(</w:t>
      </w:r>
      <w:r>
        <w:rPr>
          <w:lang w:eastAsia="zh-CN"/>
        </w:rPr>
        <w:t>中国</w:t>
      </w:r>
      <w:r>
        <w:rPr>
          <w:lang w:eastAsia="zh-CN"/>
        </w:rPr>
        <w:t>)</w:t>
      </w:r>
      <w:r>
        <w:rPr>
          <w:lang w:eastAsia="zh-CN"/>
        </w:rPr>
        <w:t>投资有限公司</w:t>
      </w:r>
    </w:p>
    <w:p w14:paraId="590E20BE" w14:textId="77777777" w:rsidR="00EC7AB5" w:rsidRDefault="00000000">
      <w:pPr>
        <w:rPr>
          <w:lang w:eastAsia="zh-CN"/>
        </w:rPr>
      </w:pPr>
      <w:r>
        <w:rPr>
          <w:lang w:eastAsia="zh-CN"/>
        </w:rPr>
        <w:t>宁波山泉建材有限公司</w:t>
      </w:r>
    </w:p>
    <w:p w14:paraId="0E0AFC15" w14:textId="77777777" w:rsidR="00EC7AB5" w:rsidRDefault="00000000">
      <w:pPr>
        <w:rPr>
          <w:lang w:eastAsia="zh-CN"/>
        </w:rPr>
      </w:pPr>
      <w:r>
        <w:rPr>
          <w:lang w:eastAsia="zh-CN"/>
        </w:rPr>
        <w:t>本规范参加单位：陶氏化学</w:t>
      </w:r>
      <w:r>
        <w:rPr>
          <w:lang w:eastAsia="zh-CN"/>
        </w:rPr>
        <w:t>(</w:t>
      </w:r>
      <w:r>
        <w:rPr>
          <w:lang w:eastAsia="zh-CN"/>
        </w:rPr>
        <w:t>中国</w:t>
      </w:r>
      <w:r>
        <w:rPr>
          <w:lang w:eastAsia="zh-CN"/>
        </w:rPr>
        <w:t>)</w:t>
      </w:r>
      <w:r>
        <w:rPr>
          <w:lang w:eastAsia="zh-CN"/>
        </w:rPr>
        <w:t>投资有限公司</w:t>
      </w:r>
    </w:p>
    <w:p w14:paraId="56756A0D" w14:textId="77777777" w:rsidR="00EC7AB5" w:rsidRDefault="00000000">
      <w:pPr>
        <w:rPr>
          <w:lang w:eastAsia="zh-CN"/>
        </w:rPr>
      </w:pPr>
      <w:r>
        <w:rPr>
          <w:lang w:eastAsia="zh-CN"/>
        </w:rPr>
        <w:t>达福喜建材贸易</w:t>
      </w:r>
      <w:r>
        <w:rPr>
          <w:lang w:eastAsia="zh-CN"/>
        </w:rPr>
        <w:t>(</w:t>
      </w:r>
      <w:r>
        <w:rPr>
          <w:lang w:eastAsia="zh-CN"/>
        </w:rPr>
        <w:t>上海</w:t>
      </w:r>
      <w:r>
        <w:rPr>
          <w:lang w:eastAsia="zh-CN"/>
        </w:rPr>
        <w:t>)</w:t>
      </w:r>
      <w:r>
        <w:rPr>
          <w:lang w:eastAsia="zh-CN"/>
        </w:rPr>
        <w:t>有限公司</w:t>
      </w:r>
    </w:p>
    <w:p w14:paraId="717245F1" w14:textId="77777777" w:rsidR="00EC7AB5" w:rsidRDefault="00000000">
      <w:pPr>
        <w:rPr>
          <w:lang w:eastAsia="zh-CN"/>
        </w:rPr>
      </w:pPr>
      <w:r>
        <w:rPr>
          <w:lang w:eastAsia="zh-CN"/>
        </w:rPr>
        <w:t>中国聚氨酯工业协会异氰酸</w:t>
      </w:r>
      <w:proofErr w:type="gramStart"/>
      <w:r>
        <w:rPr>
          <w:lang w:eastAsia="zh-CN"/>
        </w:rPr>
        <w:t>酯</w:t>
      </w:r>
      <w:proofErr w:type="gramEnd"/>
      <w:r>
        <w:rPr>
          <w:lang w:eastAsia="zh-CN"/>
        </w:rPr>
        <w:t>专业委员会</w:t>
      </w:r>
    </w:p>
    <w:p w14:paraId="47F22ADB" w14:textId="77777777" w:rsidR="00EC7AB5" w:rsidRDefault="00000000">
      <w:pPr>
        <w:rPr>
          <w:lang w:eastAsia="zh-CN"/>
        </w:rPr>
      </w:pPr>
      <w:r>
        <w:rPr>
          <w:lang w:eastAsia="zh-CN"/>
        </w:rPr>
        <w:lastRenderedPageBreak/>
        <w:t>本规范主要起草人：郝玉柱</w:t>
      </w:r>
      <w:r>
        <w:rPr>
          <w:lang w:eastAsia="zh-CN"/>
        </w:rPr>
        <w:t>  </w:t>
      </w:r>
      <w:proofErr w:type="gramStart"/>
      <w:r>
        <w:rPr>
          <w:lang w:eastAsia="zh-CN"/>
        </w:rPr>
        <w:t>霍瑞琴</w:t>
      </w:r>
      <w:proofErr w:type="gramEnd"/>
      <w:r>
        <w:rPr>
          <w:lang w:eastAsia="zh-CN"/>
        </w:rPr>
        <w:t>  </w:t>
      </w:r>
      <w:r>
        <w:rPr>
          <w:lang w:eastAsia="zh-CN"/>
        </w:rPr>
        <w:t>闫永茂</w:t>
      </w:r>
      <w:r>
        <w:rPr>
          <w:lang w:eastAsia="zh-CN"/>
        </w:rPr>
        <w:t>  </w:t>
      </w:r>
      <w:r>
        <w:rPr>
          <w:lang w:eastAsia="zh-CN"/>
        </w:rPr>
        <w:t>李宏伟</w:t>
      </w:r>
      <w:r>
        <w:rPr>
          <w:lang w:eastAsia="zh-CN"/>
        </w:rPr>
        <w:t> </w:t>
      </w:r>
      <w:r>
        <w:rPr>
          <w:lang w:eastAsia="zh-CN"/>
        </w:rPr>
        <w:t>施</w:t>
      </w:r>
      <w:r>
        <w:rPr>
          <w:lang w:eastAsia="zh-CN"/>
        </w:rPr>
        <w:t>  </w:t>
      </w:r>
      <w:proofErr w:type="gramStart"/>
      <w:r>
        <w:rPr>
          <w:lang w:eastAsia="zh-CN"/>
        </w:rPr>
        <w:t>炯</w:t>
      </w:r>
      <w:proofErr w:type="gramEnd"/>
      <w:r>
        <w:rPr>
          <w:lang w:eastAsia="zh-CN"/>
        </w:rPr>
        <w:t>  </w:t>
      </w:r>
      <w:r>
        <w:rPr>
          <w:lang w:eastAsia="zh-CN"/>
        </w:rPr>
        <w:t>朱冬青</w:t>
      </w:r>
      <w:r>
        <w:rPr>
          <w:lang w:eastAsia="zh-CN"/>
        </w:rPr>
        <w:t>  </w:t>
      </w:r>
      <w:r>
        <w:rPr>
          <w:lang w:eastAsia="zh-CN"/>
        </w:rPr>
        <w:t>王寿华</w:t>
      </w:r>
      <w:r>
        <w:rPr>
          <w:lang w:eastAsia="zh-CN"/>
        </w:rPr>
        <w:t>  </w:t>
      </w:r>
      <w:r>
        <w:rPr>
          <w:lang w:eastAsia="zh-CN"/>
        </w:rPr>
        <w:t>哈成德</w:t>
      </w:r>
      <w:r>
        <w:rPr>
          <w:lang w:eastAsia="zh-CN"/>
        </w:rPr>
        <w:t> </w:t>
      </w:r>
      <w:r>
        <w:rPr>
          <w:lang w:eastAsia="zh-CN"/>
        </w:rPr>
        <w:t>叶林标</w:t>
      </w:r>
      <w:r>
        <w:rPr>
          <w:lang w:eastAsia="zh-CN"/>
        </w:rPr>
        <w:t>  </w:t>
      </w:r>
      <w:r>
        <w:rPr>
          <w:lang w:eastAsia="zh-CN"/>
        </w:rPr>
        <w:t>项桦太</w:t>
      </w:r>
      <w:r>
        <w:rPr>
          <w:lang w:eastAsia="zh-CN"/>
        </w:rPr>
        <w:t>  </w:t>
      </w:r>
      <w:r>
        <w:rPr>
          <w:lang w:eastAsia="zh-CN"/>
        </w:rPr>
        <w:t>马芸芳</w:t>
      </w:r>
      <w:r>
        <w:rPr>
          <w:lang w:eastAsia="zh-CN"/>
        </w:rPr>
        <w:t>  </w:t>
      </w:r>
      <w:r>
        <w:rPr>
          <w:lang w:eastAsia="zh-CN"/>
        </w:rPr>
        <w:t>王</w:t>
      </w:r>
      <w:r>
        <w:rPr>
          <w:lang w:eastAsia="zh-CN"/>
        </w:rPr>
        <w:t>  </w:t>
      </w:r>
      <w:r>
        <w:rPr>
          <w:lang w:eastAsia="zh-CN"/>
        </w:rPr>
        <w:t>天</w:t>
      </w:r>
      <w:r>
        <w:rPr>
          <w:lang w:eastAsia="zh-CN"/>
        </w:rPr>
        <w:t> </w:t>
      </w:r>
      <w:r>
        <w:rPr>
          <w:lang w:eastAsia="zh-CN"/>
        </w:rPr>
        <w:t>高延继</w:t>
      </w:r>
      <w:r>
        <w:rPr>
          <w:lang w:eastAsia="zh-CN"/>
        </w:rPr>
        <w:t>  </w:t>
      </w:r>
      <w:r>
        <w:rPr>
          <w:lang w:eastAsia="zh-CN"/>
        </w:rPr>
        <w:t>张文华</w:t>
      </w:r>
      <w:r>
        <w:rPr>
          <w:lang w:eastAsia="zh-CN"/>
        </w:rPr>
        <w:t>  </w:t>
      </w:r>
      <w:r>
        <w:rPr>
          <w:lang w:eastAsia="zh-CN"/>
        </w:rPr>
        <w:t>杨</w:t>
      </w:r>
      <w:r>
        <w:rPr>
          <w:lang w:eastAsia="zh-CN"/>
        </w:rPr>
        <w:t>  </w:t>
      </w:r>
      <w:r>
        <w:rPr>
          <w:lang w:eastAsia="zh-CN"/>
        </w:rPr>
        <w:t>胜</w:t>
      </w:r>
      <w:r>
        <w:rPr>
          <w:lang w:eastAsia="zh-CN"/>
        </w:rPr>
        <w:t>  </w:t>
      </w:r>
      <w:proofErr w:type="gramStart"/>
      <w:r>
        <w:rPr>
          <w:lang w:eastAsia="zh-CN"/>
        </w:rPr>
        <w:t>姜静波</w:t>
      </w:r>
      <w:proofErr w:type="gramEnd"/>
      <w:r>
        <w:rPr>
          <w:lang w:eastAsia="zh-CN"/>
        </w:rPr>
        <w:t> </w:t>
      </w:r>
      <w:proofErr w:type="gramStart"/>
      <w:r>
        <w:rPr>
          <w:lang w:eastAsia="zh-CN"/>
        </w:rPr>
        <w:t>杜红秀</w:t>
      </w:r>
      <w:proofErr w:type="gramEnd"/>
      <w:r>
        <w:rPr>
          <w:lang w:eastAsia="zh-CN"/>
        </w:rPr>
        <w:t>  </w:t>
      </w:r>
      <w:r>
        <w:rPr>
          <w:lang w:eastAsia="zh-CN"/>
        </w:rPr>
        <w:t>胡</w:t>
      </w:r>
      <w:r>
        <w:rPr>
          <w:lang w:eastAsia="zh-CN"/>
        </w:rPr>
        <w:t>  </w:t>
      </w:r>
      <w:proofErr w:type="gramStart"/>
      <w:r>
        <w:rPr>
          <w:lang w:eastAsia="zh-CN"/>
        </w:rPr>
        <w:t>骏</w:t>
      </w:r>
      <w:proofErr w:type="gramEnd"/>
      <w:r>
        <w:rPr>
          <w:lang w:eastAsia="zh-CN"/>
        </w:rPr>
        <w:t>  </w:t>
      </w:r>
      <w:r>
        <w:rPr>
          <w:lang w:eastAsia="zh-CN"/>
        </w:rPr>
        <w:t>王祖光</w:t>
      </w:r>
      <w:r>
        <w:rPr>
          <w:lang w:eastAsia="zh-CN"/>
        </w:rPr>
        <w:t>  </w:t>
      </w:r>
      <w:r>
        <w:rPr>
          <w:lang w:eastAsia="zh-CN"/>
        </w:rPr>
        <w:t>尚华胜</w:t>
      </w:r>
      <w:r>
        <w:rPr>
          <w:lang w:eastAsia="zh-CN"/>
        </w:rPr>
        <w:t> </w:t>
      </w:r>
      <w:r>
        <w:rPr>
          <w:lang w:eastAsia="zh-CN"/>
        </w:rPr>
        <w:t>陈</w:t>
      </w:r>
      <w:r>
        <w:rPr>
          <w:lang w:eastAsia="zh-CN"/>
        </w:rPr>
        <w:t>  </w:t>
      </w:r>
      <w:r>
        <w:rPr>
          <w:lang w:eastAsia="zh-CN"/>
        </w:rPr>
        <w:t>平</w:t>
      </w:r>
      <w:r>
        <w:rPr>
          <w:lang w:eastAsia="zh-CN"/>
        </w:rPr>
        <w:t>  </w:t>
      </w:r>
      <w:r>
        <w:rPr>
          <w:lang w:eastAsia="zh-CN"/>
        </w:rPr>
        <w:t>杜</w:t>
      </w:r>
      <w:r>
        <w:rPr>
          <w:lang w:eastAsia="zh-CN"/>
        </w:rPr>
        <w:t>  </w:t>
      </w:r>
      <w:proofErr w:type="gramStart"/>
      <w:r>
        <w:rPr>
          <w:lang w:eastAsia="zh-CN"/>
        </w:rPr>
        <w:t>昕</w:t>
      </w:r>
      <w:proofErr w:type="gramEnd"/>
      <w:r>
        <w:rPr>
          <w:lang w:eastAsia="zh-CN"/>
        </w:rPr>
        <w:t>  </w:t>
      </w:r>
      <w:r>
        <w:rPr>
          <w:lang w:eastAsia="zh-CN"/>
        </w:rPr>
        <w:t>程雪峰</w:t>
      </w:r>
      <w:r>
        <w:rPr>
          <w:lang w:eastAsia="zh-CN"/>
        </w:rPr>
        <w:t>  </w:t>
      </w:r>
      <w:r>
        <w:rPr>
          <w:lang w:eastAsia="zh-CN"/>
        </w:rPr>
        <w:t>樊细杨</w:t>
      </w:r>
      <w:r>
        <w:rPr>
          <w:lang w:eastAsia="zh-CN"/>
        </w:rPr>
        <w:t> </w:t>
      </w:r>
      <w:r>
        <w:rPr>
          <w:lang w:eastAsia="zh-CN"/>
        </w:rPr>
        <w:t>姚茂国</w:t>
      </w:r>
      <w:r>
        <w:rPr>
          <w:lang w:eastAsia="zh-CN"/>
        </w:rPr>
        <w:t>  </w:t>
      </w:r>
      <w:r>
        <w:rPr>
          <w:lang w:eastAsia="zh-CN"/>
        </w:rPr>
        <w:t>米</w:t>
      </w:r>
      <w:r>
        <w:rPr>
          <w:lang w:eastAsia="zh-CN"/>
        </w:rPr>
        <w:t>  </w:t>
      </w:r>
      <w:r>
        <w:rPr>
          <w:lang w:eastAsia="zh-CN"/>
        </w:rPr>
        <w:t>然</w:t>
      </w:r>
      <w:r>
        <w:rPr>
          <w:lang w:eastAsia="zh-CN"/>
        </w:rPr>
        <w:t>  </w:t>
      </w:r>
      <w:r>
        <w:rPr>
          <w:lang w:eastAsia="zh-CN"/>
        </w:rPr>
        <w:t>王聪慧</w:t>
      </w:r>
      <w:r>
        <w:rPr>
          <w:lang w:eastAsia="zh-CN"/>
        </w:rPr>
        <w:t>  </w:t>
      </w:r>
      <w:proofErr w:type="gramStart"/>
      <w:r>
        <w:rPr>
          <w:lang w:eastAsia="zh-CN"/>
        </w:rPr>
        <w:t>叶泉友</w:t>
      </w:r>
      <w:proofErr w:type="gramEnd"/>
    </w:p>
    <w:p w14:paraId="3062FA96" w14:textId="77777777" w:rsidR="00EC7AB5" w:rsidRDefault="00000000">
      <w:pPr>
        <w:rPr>
          <w:lang w:eastAsia="zh-CN"/>
        </w:rPr>
      </w:pPr>
      <w:r>
        <w:rPr>
          <w:lang w:eastAsia="zh-CN"/>
        </w:rPr>
        <w:t>本规范主要审查人：</w:t>
      </w:r>
      <w:proofErr w:type="gramStart"/>
      <w:r>
        <w:rPr>
          <w:lang w:eastAsia="zh-CN"/>
        </w:rPr>
        <w:t>李承刚</w:t>
      </w:r>
      <w:proofErr w:type="gramEnd"/>
      <w:r>
        <w:rPr>
          <w:lang w:eastAsia="zh-CN"/>
        </w:rPr>
        <w:t>  </w:t>
      </w:r>
      <w:r>
        <w:rPr>
          <w:lang w:eastAsia="zh-CN"/>
        </w:rPr>
        <w:t>蔡昭昀</w:t>
      </w:r>
      <w:r>
        <w:rPr>
          <w:lang w:eastAsia="zh-CN"/>
        </w:rPr>
        <w:t>  </w:t>
      </w:r>
      <w:r>
        <w:rPr>
          <w:lang w:eastAsia="zh-CN"/>
        </w:rPr>
        <w:t>牛光全</w:t>
      </w:r>
      <w:r>
        <w:rPr>
          <w:lang w:eastAsia="zh-CN"/>
        </w:rPr>
        <w:t>  </w:t>
      </w:r>
      <w:proofErr w:type="gramStart"/>
      <w:r>
        <w:rPr>
          <w:lang w:eastAsia="zh-CN"/>
        </w:rPr>
        <w:t>杨善勤</w:t>
      </w:r>
      <w:proofErr w:type="gramEnd"/>
      <w:r>
        <w:rPr>
          <w:lang w:eastAsia="zh-CN"/>
        </w:rPr>
        <w:t> </w:t>
      </w:r>
      <w:r>
        <w:rPr>
          <w:lang w:eastAsia="zh-CN"/>
        </w:rPr>
        <w:t>李引擎</w:t>
      </w:r>
      <w:r>
        <w:rPr>
          <w:lang w:eastAsia="zh-CN"/>
        </w:rPr>
        <w:t>  </w:t>
      </w:r>
      <w:r>
        <w:rPr>
          <w:lang w:eastAsia="zh-CN"/>
        </w:rPr>
        <w:t>张道真</w:t>
      </w:r>
      <w:r>
        <w:rPr>
          <w:lang w:eastAsia="zh-CN"/>
        </w:rPr>
        <w:t>  </w:t>
      </w:r>
      <w:r>
        <w:rPr>
          <w:lang w:eastAsia="zh-CN"/>
        </w:rPr>
        <w:t>于新国</w:t>
      </w:r>
      <w:r>
        <w:rPr>
          <w:lang w:eastAsia="zh-CN"/>
        </w:rPr>
        <w:t>  </w:t>
      </w:r>
      <w:proofErr w:type="gramStart"/>
      <w:r>
        <w:rPr>
          <w:lang w:eastAsia="zh-CN"/>
        </w:rPr>
        <w:t>叶琳昌</w:t>
      </w:r>
      <w:proofErr w:type="gramEnd"/>
      <w:r>
        <w:rPr>
          <w:lang w:eastAsia="zh-CN"/>
        </w:rPr>
        <w:t> </w:t>
      </w:r>
      <w:r>
        <w:rPr>
          <w:lang w:eastAsia="zh-CN"/>
        </w:rPr>
        <w:t>王</w:t>
      </w:r>
      <w:r>
        <w:rPr>
          <w:lang w:eastAsia="zh-CN"/>
        </w:rPr>
        <w:t>  </w:t>
      </w:r>
      <w:r>
        <w:rPr>
          <w:lang w:eastAsia="zh-CN"/>
        </w:rPr>
        <w:t>伟</w:t>
      </w:r>
    </w:p>
    <w:p w14:paraId="60341CF7" w14:textId="77777777" w:rsidR="00EC7AB5" w:rsidRDefault="00000000">
      <w:pPr>
        <w:rPr>
          <w:lang w:eastAsia="zh-CN"/>
        </w:rPr>
      </w:pPr>
      <w:r>
        <w:rPr>
          <w:lang w:eastAsia="zh-CN"/>
        </w:rPr>
        <w:br w:type="page"/>
      </w:r>
    </w:p>
    <w:p w14:paraId="4A480CB7" w14:textId="77777777" w:rsidR="00EC7AB5" w:rsidRDefault="00000000">
      <w:pPr>
        <w:rPr>
          <w:lang w:eastAsia="zh-CN"/>
        </w:rPr>
      </w:pPr>
      <w:r>
        <w:rPr>
          <w:lang w:eastAsia="zh-CN"/>
        </w:rPr>
        <w:lastRenderedPageBreak/>
        <w:t>1  </w:t>
      </w:r>
      <w:r>
        <w:rPr>
          <w:lang w:eastAsia="zh-CN"/>
        </w:rPr>
        <w:t>总</w:t>
      </w:r>
      <w:r>
        <w:rPr>
          <w:lang w:eastAsia="zh-CN"/>
        </w:rPr>
        <w:t>    </w:t>
      </w:r>
      <w:r>
        <w:rPr>
          <w:lang w:eastAsia="zh-CN"/>
        </w:rPr>
        <w:t>则</w:t>
      </w:r>
    </w:p>
    <w:p w14:paraId="491CB247" w14:textId="77777777" w:rsidR="00EC7AB5" w:rsidRDefault="00000000">
      <w:pPr>
        <w:rPr>
          <w:lang w:eastAsia="zh-CN"/>
        </w:rPr>
      </w:pPr>
      <w:r>
        <w:rPr>
          <w:lang w:eastAsia="zh-CN"/>
        </w:rPr>
        <w:t>1.0.1  </w:t>
      </w:r>
      <w:r>
        <w:rPr>
          <w:lang w:eastAsia="zh-CN"/>
        </w:rPr>
        <w:t>为提高我国屋面工程技术水平，做到保证质量、经济合理、安全适用、环保节能，制定本规范。</w:t>
      </w:r>
    </w:p>
    <w:p w14:paraId="6CF039E9" w14:textId="77777777" w:rsidR="00EC7AB5" w:rsidRDefault="00000000">
      <w:pPr>
        <w:rPr>
          <w:lang w:eastAsia="zh-CN"/>
        </w:rPr>
      </w:pPr>
      <w:r>
        <w:rPr>
          <w:lang w:eastAsia="zh-CN"/>
        </w:rPr>
        <w:t>1.0.2  </w:t>
      </w:r>
      <w:r>
        <w:rPr>
          <w:lang w:eastAsia="zh-CN"/>
        </w:rPr>
        <w:t>本规范适用于房屋建筑屋面工程的设计和施工。</w:t>
      </w:r>
    </w:p>
    <w:p w14:paraId="56EAA3F8" w14:textId="77777777" w:rsidR="00EC7AB5" w:rsidRDefault="00000000">
      <w:pPr>
        <w:rPr>
          <w:lang w:eastAsia="zh-CN"/>
        </w:rPr>
      </w:pPr>
      <w:r>
        <w:rPr>
          <w:lang w:eastAsia="zh-CN"/>
        </w:rPr>
        <w:t>1.0.3  </w:t>
      </w:r>
      <w:r>
        <w:rPr>
          <w:lang w:eastAsia="zh-CN"/>
        </w:rPr>
        <w:t>屋面工程的设计和施工，应遵守国家有关环境保护、建筑节能和防火安全等有关规定，并应制定相应的措施。</w:t>
      </w:r>
    </w:p>
    <w:p w14:paraId="02A1328B" w14:textId="77777777" w:rsidR="00EC7AB5" w:rsidRDefault="00000000">
      <w:pPr>
        <w:rPr>
          <w:lang w:eastAsia="zh-CN"/>
        </w:rPr>
      </w:pPr>
      <w:r>
        <w:rPr>
          <w:lang w:eastAsia="zh-CN"/>
        </w:rPr>
        <w:t>1.0.4  </w:t>
      </w:r>
      <w:r>
        <w:rPr>
          <w:lang w:eastAsia="zh-CN"/>
        </w:rPr>
        <w:t>屋面工程的设计和施工除应符合本规范外，尚应符合国家现行有关标准的规定。</w:t>
      </w:r>
    </w:p>
    <w:p w14:paraId="7D1CC2FA" w14:textId="77777777" w:rsidR="00EC7AB5" w:rsidRDefault="00000000">
      <w:pPr>
        <w:rPr>
          <w:lang w:eastAsia="zh-CN"/>
        </w:rPr>
      </w:pPr>
      <w:r>
        <w:rPr>
          <w:lang w:eastAsia="zh-CN"/>
        </w:rPr>
        <w:br w:type="page"/>
      </w:r>
    </w:p>
    <w:p w14:paraId="5370F1C6" w14:textId="77777777" w:rsidR="00EC7AB5" w:rsidRDefault="00000000">
      <w:proofErr w:type="gramStart"/>
      <w:r>
        <w:lastRenderedPageBreak/>
        <w:t>2  </w:t>
      </w:r>
      <w:r>
        <w:t>术</w:t>
      </w:r>
      <w:proofErr w:type="gramEnd"/>
      <w:r>
        <w:t> </w:t>
      </w:r>
      <w:r>
        <w:t>语</w:t>
      </w:r>
    </w:p>
    <w:p w14:paraId="2EF81A90" w14:textId="77777777" w:rsidR="00EC7AB5" w:rsidRDefault="00000000">
      <w:proofErr w:type="gramStart"/>
      <w:r>
        <w:t>2.0.1  </w:t>
      </w:r>
      <w:proofErr w:type="spellStart"/>
      <w:r>
        <w:t>屋面工程</w:t>
      </w:r>
      <w:proofErr w:type="spellEnd"/>
      <w:proofErr w:type="gramEnd"/>
      <w:r>
        <w:t> roof project</w:t>
      </w:r>
    </w:p>
    <w:p w14:paraId="7F1FD3C9" w14:textId="77777777" w:rsidR="00EC7AB5" w:rsidRDefault="00000000">
      <w:proofErr w:type="spellStart"/>
      <w:r>
        <w:t>由防水、保温、隔热等构造层所组成房屋顶部的设计和施工</w:t>
      </w:r>
      <w:proofErr w:type="spellEnd"/>
      <w:r>
        <w:t>。</w:t>
      </w:r>
    </w:p>
    <w:p w14:paraId="030CBF2F" w14:textId="77777777" w:rsidR="00EC7AB5" w:rsidRDefault="00000000">
      <w:proofErr w:type="gramStart"/>
      <w:r>
        <w:t>2.0.2  </w:t>
      </w:r>
      <w:proofErr w:type="spellStart"/>
      <w:r>
        <w:t>隔汽层</w:t>
      </w:r>
      <w:proofErr w:type="spellEnd"/>
      <w:proofErr w:type="gramEnd"/>
      <w:r>
        <w:t> vapor barrier</w:t>
      </w:r>
    </w:p>
    <w:p w14:paraId="1B0F169D" w14:textId="77777777" w:rsidR="00EC7AB5" w:rsidRDefault="00000000">
      <w:proofErr w:type="spellStart"/>
      <w:r>
        <w:t>阻止室内水蒸气渗透到保温层内的构造层</w:t>
      </w:r>
      <w:proofErr w:type="spellEnd"/>
      <w:r>
        <w:t>。</w:t>
      </w:r>
    </w:p>
    <w:p w14:paraId="2CE342C8" w14:textId="77777777" w:rsidR="00EC7AB5" w:rsidRDefault="00000000">
      <w:proofErr w:type="gramStart"/>
      <w:r>
        <w:t>2.0.3  </w:t>
      </w:r>
      <w:proofErr w:type="spellStart"/>
      <w:r>
        <w:t>保温层</w:t>
      </w:r>
      <w:proofErr w:type="spellEnd"/>
      <w:proofErr w:type="gramEnd"/>
      <w:r>
        <w:t> thermal insulation layer</w:t>
      </w:r>
    </w:p>
    <w:p w14:paraId="2585B08D" w14:textId="77777777" w:rsidR="00EC7AB5" w:rsidRDefault="00000000">
      <w:proofErr w:type="spellStart"/>
      <w:r>
        <w:t>减少屋面热交换作用的构造层</w:t>
      </w:r>
      <w:proofErr w:type="spellEnd"/>
      <w:r>
        <w:t>。</w:t>
      </w:r>
    </w:p>
    <w:p w14:paraId="14D2C60D" w14:textId="77777777" w:rsidR="00EC7AB5" w:rsidRDefault="00000000">
      <w:proofErr w:type="gramStart"/>
      <w:r>
        <w:t>2.0.4  </w:t>
      </w:r>
      <w:proofErr w:type="spellStart"/>
      <w:r>
        <w:t>防水层</w:t>
      </w:r>
      <w:proofErr w:type="spellEnd"/>
      <w:proofErr w:type="gramEnd"/>
      <w:r>
        <w:t> waterproof layer</w:t>
      </w:r>
    </w:p>
    <w:p w14:paraId="7504965E" w14:textId="77777777" w:rsidR="00EC7AB5" w:rsidRDefault="00000000">
      <w:proofErr w:type="spellStart"/>
      <w:r>
        <w:t>能够隔绝水而不使水向建筑物内部渗透的构造层</w:t>
      </w:r>
      <w:proofErr w:type="spellEnd"/>
      <w:r>
        <w:t>。</w:t>
      </w:r>
    </w:p>
    <w:p w14:paraId="4C099673" w14:textId="77777777" w:rsidR="00EC7AB5" w:rsidRDefault="00000000">
      <w:proofErr w:type="gramStart"/>
      <w:r>
        <w:t>2.0.5  </w:t>
      </w:r>
      <w:proofErr w:type="spellStart"/>
      <w:r>
        <w:t>隔离层</w:t>
      </w:r>
      <w:proofErr w:type="spellEnd"/>
      <w:proofErr w:type="gramEnd"/>
      <w:r>
        <w:t> Isolation layer</w:t>
      </w:r>
    </w:p>
    <w:p w14:paraId="26DD8ED3" w14:textId="77777777" w:rsidR="00EC7AB5" w:rsidRDefault="00000000">
      <w:proofErr w:type="spellStart"/>
      <w:r>
        <w:t>消除相邻两种材料之间粘结力、机械咬合力、化学反应等不利影响的构造层</w:t>
      </w:r>
      <w:proofErr w:type="spellEnd"/>
      <w:r>
        <w:t>。</w:t>
      </w:r>
    </w:p>
    <w:p w14:paraId="1CBCEE5A" w14:textId="77777777" w:rsidR="00EC7AB5" w:rsidRDefault="00000000">
      <w:proofErr w:type="gramStart"/>
      <w:r>
        <w:t>2.0.6  </w:t>
      </w:r>
      <w:proofErr w:type="spellStart"/>
      <w:r>
        <w:t>保护层</w:t>
      </w:r>
      <w:proofErr w:type="spellEnd"/>
      <w:proofErr w:type="gramEnd"/>
      <w:r>
        <w:t> protection layer</w:t>
      </w:r>
    </w:p>
    <w:p w14:paraId="1710A0EE" w14:textId="77777777" w:rsidR="00EC7AB5" w:rsidRDefault="00000000">
      <w:proofErr w:type="spellStart"/>
      <w:r>
        <w:t>对防水层或保温层起防护作用的构造层</w:t>
      </w:r>
      <w:proofErr w:type="spellEnd"/>
      <w:r>
        <w:t>。</w:t>
      </w:r>
    </w:p>
    <w:p w14:paraId="73FA80B5" w14:textId="77777777" w:rsidR="00EC7AB5" w:rsidRDefault="00000000">
      <w:proofErr w:type="gramStart"/>
      <w:r>
        <w:t>2.0.7  </w:t>
      </w:r>
      <w:proofErr w:type="spellStart"/>
      <w:r>
        <w:t>隔热层</w:t>
      </w:r>
      <w:proofErr w:type="spellEnd"/>
      <w:proofErr w:type="gramEnd"/>
      <w:r>
        <w:t> insulation layer</w:t>
      </w:r>
    </w:p>
    <w:p w14:paraId="6C288D12" w14:textId="77777777" w:rsidR="00EC7AB5" w:rsidRDefault="00000000">
      <w:pPr>
        <w:rPr>
          <w:lang w:eastAsia="zh-CN"/>
        </w:rPr>
      </w:pPr>
      <w:r>
        <w:rPr>
          <w:lang w:eastAsia="zh-CN"/>
        </w:rPr>
        <w:t>减少太阳辐射热向室内传递的构造层。</w:t>
      </w:r>
    </w:p>
    <w:p w14:paraId="6AB8EC57" w14:textId="77777777" w:rsidR="00EC7AB5" w:rsidRDefault="00000000">
      <w:proofErr w:type="gramStart"/>
      <w:r>
        <w:t>2.0.8  </w:t>
      </w:r>
      <w:proofErr w:type="spellStart"/>
      <w:r>
        <w:t>复合防水层</w:t>
      </w:r>
      <w:proofErr w:type="spellEnd"/>
      <w:proofErr w:type="gramEnd"/>
      <w:r>
        <w:t> compound waterproof layer</w:t>
      </w:r>
    </w:p>
    <w:p w14:paraId="534FA8BC" w14:textId="77777777" w:rsidR="00EC7AB5" w:rsidRDefault="00000000">
      <w:proofErr w:type="spellStart"/>
      <w:r>
        <w:t>由彼此相容的卷材和涂料组合而成的防水层</w:t>
      </w:r>
      <w:proofErr w:type="spellEnd"/>
      <w:r>
        <w:t>。</w:t>
      </w:r>
    </w:p>
    <w:p w14:paraId="32091A0D" w14:textId="77777777" w:rsidR="00EC7AB5" w:rsidRDefault="00000000">
      <w:proofErr w:type="gramStart"/>
      <w:r>
        <w:t>2.0.9  </w:t>
      </w:r>
      <w:proofErr w:type="spellStart"/>
      <w:r>
        <w:t>附加层</w:t>
      </w:r>
      <w:proofErr w:type="spellEnd"/>
      <w:proofErr w:type="gramEnd"/>
      <w:r>
        <w:t> additional layer</w:t>
      </w:r>
    </w:p>
    <w:p w14:paraId="223931D3" w14:textId="77777777" w:rsidR="00EC7AB5" w:rsidRDefault="00000000">
      <w:proofErr w:type="spellStart"/>
      <w:r>
        <w:t>在易渗漏及易破损部位设置的卷材或涂膜加强层</w:t>
      </w:r>
      <w:proofErr w:type="spellEnd"/>
      <w:r>
        <w:t>。</w:t>
      </w:r>
    </w:p>
    <w:p w14:paraId="073941F9" w14:textId="77777777" w:rsidR="00EC7AB5" w:rsidRDefault="00000000">
      <w:proofErr w:type="gramStart"/>
      <w:r>
        <w:t>2.0.10  </w:t>
      </w:r>
      <w:proofErr w:type="spellStart"/>
      <w:r>
        <w:t>防水垫层</w:t>
      </w:r>
      <w:proofErr w:type="spellEnd"/>
      <w:proofErr w:type="gramEnd"/>
      <w:r>
        <w:t> waterproof cushion</w:t>
      </w:r>
    </w:p>
    <w:p w14:paraId="3AA4AA86" w14:textId="77777777" w:rsidR="00EC7AB5" w:rsidRDefault="00000000">
      <w:proofErr w:type="spellStart"/>
      <w:r>
        <w:t>设置在瓦材或金属板材下面，起防水、防潮作用的构造层</w:t>
      </w:r>
      <w:proofErr w:type="spellEnd"/>
      <w:r>
        <w:t>。</w:t>
      </w:r>
    </w:p>
    <w:p w14:paraId="5A2EB1F1" w14:textId="77777777" w:rsidR="00EC7AB5" w:rsidRDefault="00000000">
      <w:proofErr w:type="gramStart"/>
      <w:r>
        <w:t>2.0.11  </w:t>
      </w:r>
      <w:proofErr w:type="spellStart"/>
      <w:r>
        <w:t>持钉层</w:t>
      </w:r>
      <w:proofErr w:type="spellEnd"/>
      <w:proofErr w:type="gramEnd"/>
      <w:r>
        <w:t> nail-supporting layer</w:t>
      </w:r>
    </w:p>
    <w:p w14:paraId="4C6D4D88" w14:textId="77777777" w:rsidR="00EC7AB5" w:rsidRDefault="00000000">
      <w:pPr>
        <w:rPr>
          <w:lang w:eastAsia="zh-CN"/>
        </w:rPr>
      </w:pPr>
      <w:r>
        <w:rPr>
          <w:lang w:eastAsia="zh-CN"/>
        </w:rPr>
        <w:t>能够握</w:t>
      </w:r>
      <w:proofErr w:type="gramStart"/>
      <w:r>
        <w:rPr>
          <w:lang w:eastAsia="zh-CN"/>
        </w:rPr>
        <w:t>裹固定钉</w:t>
      </w:r>
      <w:proofErr w:type="gramEnd"/>
      <w:r>
        <w:rPr>
          <w:lang w:eastAsia="zh-CN"/>
        </w:rPr>
        <w:t>的瓦屋面构造层。</w:t>
      </w:r>
    </w:p>
    <w:p w14:paraId="1844323A" w14:textId="77777777" w:rsidR="00EC7AB5" w:rsidRDefault="00000000">
      <w:proofErr w:type="gramStart"/>
      <w:r>
        <w:t>2.0.12  </w:t>
      </w:r>
      <w:proofErr w:type="spellStart"/>
      <w:r>
        <w:t>平衡含水率</w:t>
      </w:r>
      <w:proofErr w:type="spellEnd"/>
      <w:proofErr w:type="gramEnd"/>
      <w:r>
        <w:t> equilibrium water content</w:t>
      </w:r>
    </w:p>
    <w:p w14:paraId="0B478A0E" w14:textId="77777777" w:rsidR="00EC7AB5" w:rsidRDefault="00000000">
      <w:proofErr w:type="spellStart"/>
      <w:r>
        <w:lastRenderedPageBreak/>
        <w:t>在自然环境中，材料孔隙中所含有的水分与空气湿度达到平衡时，这部分水的质量占材料干质量的百分比</w:t>
      </w:r>
      <w:proofErr w:type="spellEnd"/>
      <w:r>
        <w:t>。</w:t>
      </w:r>
    </w:p>
    <w:p w14:paraId="5287EA4A" w14:textId="77777777" w:rsidR="00EC7AB5" w:rsidRDefault="00000000">
      <w:proofErr w:type="gramStart"/>
      <w:r>
        <w:t>2.0.13  </w:t>
      </w:r>
      <w:proofErr w:type="spellStart"/>
      <w:r>
        <w:t>相容性</w:t>
      </w:r>
      <w:proofErr w:type="spellEnd"/>
      <w:proofErr w:type="gramEnd"/>
      <w:r>
        <w:t> compatibility</w:t>
      </w:r>
    </w:p>
    <w:p w14:paraId="4334035B" w14:textId="77777777" w:rsidR="00EC7AB5" w:rsidRDefault="00000000">
      <w:proofErr w:type="spellStart"/>
      <w:r>
        <w:t>相邻两种材料之间互不产生有害的物理和化学作用的性能</w:t>
      </w:r>
      <w:proofErr w:type="spellEnd"/>
      <w:r>
        <w:t>。</w:t>
      </w:r>
    </w:p>
    <w:p w14:paraId="3D71982B" w14:textId="77777777" w:rsidR="00EC7AB5" w:rsidRDefault="00000000">
      <w:proofErr w:type="gramStart"/>
      <w:r>
        <w:t>2.0.14  </w:t>
      </w:r>
      <w:proofErr w:type="spellStart"/>
      <w:r>
        <w:t>纤维材料</w:t>
      </w:r>
      <w:proofErr w:type="spellEnd"/>
      <w:proofErr w:type="gramEnd"/>
      <w:r>
        <w:t> fiber material</w:t>
      </w:r>
    </w:p>
    <w:p w14:paraId="49E788DB" w14:textId="77777777" w:rsidR="00EC7AB5" w:rsidRDefault="00000000">
      <w:proofErr w:type="spellStart"/>
      <w:r>
        <w:t>将熔融岩石、矿渣、玻璃等原料经高温熔化，采用离心法或气体喷射法制成的板状或毡状纤维制品</w:t>
      </w:r>
      <w:proofErr w:type="spellEnd"/>
      <w:r>
        <w:t>。</w:t>
      </w:r>
    </w:p>
    <w:p w14:paraId="527A0E3A" w14:textId="77777777" w:rsidR="00EC7AB5" w:rsidRDefault="00000000">
      <w:proofErr w:type="gramStart"/>
      <w:r>
        <w:t>2.0.15  </w:t>
      </w:r>
      <w:proofErr w:type="spellStart"/>
      <w:r>
        <w:t>喷涂硬泡聚氨酯</w:t>
      </w:r>
      <w:proofErr w:type="spellEnd"/>
      <w:proofErr w:type="gramEnd"/>
      <w:r>
        <w:t> spraying polyurethane rigid foam</w:t>
      </w:r>
    </w:p>
    <w:p w14:paraId="2F80AAA7" w14:textId="77777777" w:rsidR="00EC7AB5" w:rsidRDefault="00000000">
      <w:proofErr w:type="spellStart"/>
      <w:r>
        <w:t>以异氰酸酯、多元醇为主要原料加入发泡剂等添加剂，现场使用专用喷涂设备在基层上连续多遍喷涂发泡聚氨酯后，形成无接缝的硬泡体</w:t>
      </w:r>
      <w:proofErr w:type="spellEnd"/>
      <w:r>
        <w:t>。</w:t>
      </w:r>
    </w:p>
    <w:p w14:paraId="761F8B80" w14:textId="77777777" w:rsidR="00EC7AB5" w:rsidRDefault="00000000">
      <w:proofErr w:type="gramStart"/>
      <w:r>
        <w:t>2.0.16  </w:t>
      </w:r>
      <w:proofErr w:type="spellStart"/>
      <w:r>
        <w:t>现浇泡沫混凝土</w:t>
      </w:r>
      <w:proofErr w:type="spellEnd"/>
      <w:proofErr w:type="gramEnd"/>
      <w:r>
        <w:t> casting foam concrete</w:t>
      </w:r>
    </w:p>
    <w:p w14:paraId="3337AE9A" w14:textId="77777777" w:rsidR="00EC7AB5" w:rsidRDefault="00000000">
      <w:r>
        <w:t>用物理方法将发泡剂水溶液制备成泡沫，再将泡沫加入到由水泥、骨料、掺合料、外加剂和水等制成的料浆中，经混合搅拌，现场浇筑、自然养护而成的轻质多孔混凝土。</w:t>
      </w:r>
    </w:p>
    <w:p w14:paraId="7A322295" w14:textId="77777777" w:rsidR="00EC7AB5" w:rsidRDefault="00000000">
      <w:proofErr w:type="gramStart"/>
      <w:r>
        <w:t>2.0.17  </w:t>
      </w:r>
      <w:proofErr w:type="spellStart"/>
      <w:r>
        <w:t>玻璃采光顶</w:t>
      </w:r>
      <w:proofErr w:type="spellEnd"/>
      <w:proofErr w:type="gramEnd"/>
      <w:r>
        <w:t> Glass lighting roof</w:t>
      </w:r>
    </w:p>
    <w:p w14:paraId="7065A9C2" w14:textId="77777777" w:rsidR="00EC7AB5" w:rsidRDefault="00000000">
      <w:proofErr w:type="spellStart"/>
      <w:r>
        <w:t>由玻璃透光面板与支承体系组成的屋顶</w:t>
      </w:r>
      <w:proofErr w:type="spellEnd"/>
      <w:r>
        <w:t>。</w:t>
      </w:r>
    </w:p>
    <w:p w14:paraId="072E6C98" w14:textId="77777777" w:rsidR="00EC7AB5" w:rsidRDefault="00000000">
      <w:r>
        <w:br w:type="page"/>
      </w:r>
    </w:p>
    <w:p w14:paraId="1B08B31A" w14:textId="77777777" w:rsidR="00EC7AB5" w:rsidRDefault="00000000">
      <w:proofErr w:type="gramStart"/>
      <w:r>
        <w:lastRenderedPageBreak/>
        <w:t>3  </w:t>
      </w:r>
      <w:proofErr w:type="spellStart"/>
      <w:r>
        <w:t>基本规定</w:t>
      </w:r>
      <w:proofErr w:type="spellEnd"/>
      <w:proofErr w:type="gramEnd"/>
    </w:p>
    <w:p w14:paraId="37CBA28B" w14:textId="77777777" w:rsidR="00EC7AB5" w:rsidRDefault="00000000">
      <w:proofErr w:type="gramStart"/>
      <w:r>
        <w:t>3.0.1  </w:t>
      </w:r>
      <w:proofErr w:type="spellStart"/>
      <w:r>
        <w:t>屋面工程应符合下列基本要求</w:t>
      </w:r>
      <w:proofErr w:type="spellEnd"/>
      <w:proofErr w:type="gramEnd"/>
      <w:r>
        <w:t>：</w:t>
      </w:r>
    </w:p>
    <w:p w14:paraId="1A278DE2" w14:textId="77777777" w:rsidR="00EC7AB5" w:rsidRDefault="00000000">
      <w:proofErr w:type="gramStart"/>
      <w:r>
        <w:t>1  </w:t>
      </w:r>
      <w:proofErr w:type="spellStart"/>
      <w:r>
        <w:t>具有良好的排水功能和阻止水侵入建筑物内的作用</w:t>
      </w:r>
      <w:proofErr w:type="spellEnd"/>
      <w:proofErr w:type="gramEnd"/>
      <w:r>
        <w:t>；</w:t>
      </w:r>
    </w:p>
    <w:p w14:paraId="7A7AD357" w14:textId="77777777" w:rsidR="00EC7AB5" w:rsidRDefault="00000000">
      <w:proofErr w:type="gramStart"/>
      <w:r>
        <w:t>2  </w:t>
      </w:r>
      <w:proofErr w:type="spellStart"/>
      <w:r>
        <w:t>冬季保温减少建筑物的热损失和防止结露</w:t>
      </w:r>
      <w:proofErr w:type="spellEnd"/>
      <w:proofErr w:type="gramEnd"/>
      <w:r>
        <w:t>；</w:t>
      </w:r>
    </w:p>
    <w:p w14:paraId="550AB24E" w14:textId="77777777" w:rsidR="00EC7AB5" w:rsidRDefault="00000000">
      <w:proofErr w:type="gramStart"/>
      <w:r>
        <w:t>3  </w:t>
      </w:r>
      <w:proofErr w:type="spellStart"/>
      <w:r>
        <w:t>夏季隔热降低建筑物对太阳辐射热的吸收</w:t>
      </w:r>
      <w:proofErr w:type="spellEnd"/>
      <w:proofErr w:type="gramEnd"/>
      <w:r>
        <w:t>；</w:t>
      </w:r>
    </w:p>
    <w:p w14:paraId="1667445D" w14:textId="77777777" w:rsidR="00EC7AB5" w:rsidRDefault="00000000">
      <w:pPr>
        <w:rPr>
          <w:lang w:eastAsia="zh-CN"/>
        </w:rPr>
      </w:pPr>
      <w:r>
        <w:rPr>
          <w:lang w:eastAsia="zh-CN"/>
        </w:rPr>
        <w:t>4  </w:t>
      </w:r>
      <w:r>
        <w:rPr>
          <w:lang w:eastAsia="zh-CN"/>
        </w:rPr>
        <w:t>适应主体结构的受力变形和温差变形；</w:t>
      </w:r>
    </w:p>
    <w:p w14:paraId="12B65817" w14:textId="77777777" w:rsidR="00EC7AB5" w:rsidRDefault="00000000">
      <w:pPr>
        <w:rPr>
          <w:lang w:eastAsia="zh-CN"/>
        </w:rPr>
      </w:pPr>
      <w:r>
        <w:rPr>
          <w:lang w:eastAsia="zh-CN"/>
        </w:rPr>
        <w:t>5  </w:t>
      </w:r>
      <w:r>
        <w:rPr>
          <w:lang w:eastAsia="zh-CN"/>
        </w:rPr>
        <w:t>承受风、雪荷载的作用不产生破坏；</w:t>
      </w:r>
    </w:p>
    <w:p w14:paraId="785E1596" w14:textId="77777777" w:rsidR="00EC7AB5" w:rsidRDefault="00000000">
      <w:pPr>
        <w:rPr>
          <w:lang w:eastAsia="zh-CN"/>
        </w:rPr>
      </w:pPr>
      <w:r>
        <w:rPr>
          <w:lang w:eastAsia="zh-CN"/>
        </w:rPr>
        <w:t>6  </w:t>
      </w:r>
      <w:r>
        <w:rPr>
          <w:lang w:eastAsia="zh-CN"/>
        </w:rPr>
        <w:t>具有阻止火势蔓延的性能；</w:t>
      </w:r>
    </w:p>
    <w:p w14:paraId="4C6F1447" w14:textId="77777777" w:rsidR="00EC7AB5" w:rsidRDefault="00000000">
      <w:pPr>
        <w:rPr>
          <w:lang w:eastAsia="zh-CN"/>
        </w:rPr>
      </w:pPr>
      <w:r>
        <w:rPr>
          <w:lang w:eastAsia="zh-CN"/>
        </w:rPr>
        <w:t>7  </w:t>
      </w:r>
      <w:r>
        <w:rPr>
          <w:lang w:eastAsia="zh-CN"/>
        </w:rPr>
        <w:t>满足建筑外形美观和使用的要求。</w:t>
      </w:r>
    </w:p>
    <w:p w14:paraId="5C69BA23" w14:textId="77777777" w:rsidR="00EC7AB5" w:rsidRDefault="00000000">
      <w:pPr>
        <w:rPr>
          <w:lang w:eastAsia="zh-CN"/>
        </w:rPr>
      </w:pPr>
      <w:r>
        <w:rPr>
          <w:lang w:eastAsia="zh-CN"/>
        </w:rPr>
        <w:t>3.0.2  </w:t>
      </w:r>
      <w:r>
        <w:rPr>
          <w:lang w:eastAsia="zh-CN"/>
        </w:rPr>
        <w:t>屋面的基本构造层次</w:t>
      </w:r>
      <w:proofErr w:type="gramStart"/>
      <w:r>
        <w:rPr>
          <w:lang w:eastAsia="zh-CN"/>
        </w:rPr>
        <w:t>宜符合表</w:t>
      </w:r>
      <w:proofErr w:type="gramEnd"/>
      <w:r>
        <w:rPr>
          <w:lang w:eastAsia="zh-CN"/>
        </w:rPr>
        <w:t>3.0.2</w:t>
      </w:r>
      <w:r>
        <w:rPr>
          <w:lang w:eastAsia="zh-CN"/>
        </w:rPr>
        <w:t>的要求。设计人员可根据建筑物的性质、使用功能、气候条件等因素进行组合。</w:t>
      </w:r>
    </w:p>
    <w:p w14:paraId="5F16C274" w14:textId="1CF5F535" w:rsidR="00EC7AB5" w:rsidRDefault="00870514">
      <w:pPr>
        <w:rPr>
          <w:lang w:eastAsia="zh-CN"/>
        </w:rPr>
      </w:pPr>
      <w:r w:rsidRPr="00870514">
        <w:rPr>
          <w:rFonts w:hint="eastAsia"/>
          <w:lang w:eastAsia="zh-CN"/>
        </w:rPr>
        <w:t>表</w:t>
      </w:r>
      <w:r w:rsidRPr="00870514">
        <w:rPr>
          <w:rFonts w:hint="eastAsia"/>
          <w:lang w:eastAsia="zh-CN"/>
        </w:rPr>
        <w:t xml:space="preserve">3.0.2 </w:t>
      </w:r>
      <w:r w:rsidRPr="00870514">
        <w:rPr>
          <w:rFonts w:hint="eastAsia"/>
          <w:lang w:eastAsia="zh-CN"/>
        </w:rPr>
        <w:t>屋面的基本构造层次</w:t>
      </w:r>
    </w:p>
    <w:p w14:paraId="072ED202" w14:textId="77777777" w:rsidR="00EC7AB5" w:rsidRDefault="00000000">
      <w:r>
        <w:rPr>
          <w:noProof/>
        </w:rPr>
        <w:drawing>
          <wp:inline distT="0" distB="0" distL="114300" distR="114300" wp14:anchorId="45D1D71E" wp14:editId="1E36662E">
            <wp:extent cx="5080000" cy="4012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080000" cy="4013118"/>
                    </a:xfrm>
                    <a:prstGeom prst="rect">
                      <a:avLst/>
                    </a:prstGeom>
                  </pic:spPr>
                </pic:pic>
              </a:graphicData>
            </a:graphic>
          </wp:inline>
        </w:drawing>
      </w:r>
    </w:p>
    <w:p w14:paraId="2A3B3F7D" w14:textId="77777777" w:rsidR="00EC7AB5" w:rsidRDefault="00EC7AB5"/>
    <w:p w14:paraId="3DFF710E" w14:textId="77777777" w:rsidR="00EC7AB5" w:rsidRDefault="00000000">
      <w:r>
        <w:rPr>
          <w:noProof/>
        </w:rPr>
        <w:lastRenderedPageBreak/>
        <w:drawing>
          <wp:inline distT="0" distB="0" distL="114300" distR="114300" wp14:anchorId="27FAA2BE" wp14:editId="5542170F">
            <wp:extent cx="5080000" cy="1698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080000" cy="1698805"/>
                    </a:xfrm>
                    <a:prstGeom prst="rect">
                      <a:avLst/>
                    </a:prstGeom>
                  </pic:spPr>
                </pic:pic>
              </a:graphicData>
            </a:graphic>
          </wp:inline>
        </w:drawing>
      </w:r>
    </w:p>
    <w:p w14:paraId="0BA10D57" w14:textId="77777777" w:rsidR="00EC7AB5" w:rsidRDefault="00000000">
      <w:pPr>
        <w:rPr>
          <w:lang w:eastAsia="zh-CN"/>
        </w:rPr>
      </w:pPr>
      <w:r>
        <w:rPr>
          <w:lang w:eastAsia="zh-CN"/>
        </w:rPr>
        <w:t>注：</w:t>
      </w:r>
      <w:r>
        <w:rPr>
          <w:lang w:eastAsia="zh-CN"/>
        </w:rPr>
        <w:t>1  </w:t>
      </w:r>
      <w:r>
        <w:rPr>
          <w:lang w:eastAsia="zh-CN"/>
        </w:rPr>
        <w:t>表中结构层包括混凝土基层和</w:t>
      </w:r>
      <w:proofErr w:type="gramStart"/>
      <w:r>
        <w:rPr>
          <w:lang w:eastAsia="zh-CN"/>
        </w:rPr>
        <w:t>木基层</w:t>
      </w:r>
      <w:proofErr w:type="gramEnd"/>
      <w:r>
        <w:rPr>
          <w:lang w:eastAsia="zh-CN"/>
        </w:rPr>
        <w:t>；防水层包括卷材和涂膜防水层；保护层包括块</w:t>
      </w:r>
      <w:proofErr w:type="gramStart"/>
      <w:r>
        <w:rPr>
          <w:lang w:eastAsia="zh-CN"/>
        </w:rPr>
        <w:t>体材</w:t>
      </w:r>
      <w:proofErr w:type="gramEnd"/>
      <w:r>
        <w:rPr>
          <w:lang w:eastAsia="zh-CN"/>
        </w:rPr>
        <w:t>料、水泥砂浆、细石混凝土保护层；</w:t>
      </w:r>
    </w:p>
    <w:p w14:paraId="3C89819F" w14:textId="77777777" w:rsidR="00EC7AB5" w:rsidRDefault="00000000">
      <w:pPr>
        <w:rPr>
          <w:lang w:eastAsia="zh-CN"/>
        </w:rPr>
      </w:pPr>
      <w:r>
        <w:rPr>
          <w:lang w:eastAsia="zh-CN"/>
        </w:rPr>
        <w:t>2  </w:t>
      </w:r>
      <w:r>
        <w:rPr>
          <w:lang w:eastAsia="zh-CN"/>
        </w:rPr>
        <w:t>有</w:t>
      </w:r>
      <w:proofErr w:type="gramStart"/>
      <w:r>
        <w:rPr>
          <w:lang w:eastAsia="zh-CN"/>
        </w:rPr>
        <w:t>隔汽要求</w:t>
      </w:r>
      <w:proofErr w:type="gramEnd"/>
      <w:r>
        <w:rPr>
          <w:lang w:eastAsia="zh-CN"/>
        </w:rPr>
        <w:t>的屋面，应在保温层与结构层之间设隔汽层。</w:t>
      </w:r>
    </w:p>
    <w:p w14:paraId="023E8163" w14:textId="77777777" w:rsidR="00EC7AB5" w:rsidRDefault="00000000">
      <w:pPr>
        <w:rPr>
          <w:lang w:eastAsia="zh-CN"/>
        </w:rPr>
      </w:pPr>
      <w:r>
        <w:rPr>
          <w:lang w:eastAsia="zh-CN"/>
        </w:rPr>
        <w:t>3.0.3  </w:t>
      </w:r>
      <w:r>
        <w:rPr>
          <w:lang w:eastAsia="zh-CN"/>
        </w:rPr>
        <w:t>屋面工程设计应遵照</w:t>
      </w:r>
      <w:r>
        <w:rPr>
          <w:lang w:eastAsia="zh-CN"/>
        </w:rPr>
        <w:t>“</w:t>
      </w:r>
      <w:r>
        <w:rPr>
          <w:lang w:eastAsia="zh-CN"/>
        </w:rPr>
        <w:t>保证功能、构造合理，防排结合、优选用材、美观耐用</w:t>
      </w:r>
      <w:r>
        <w:rPr>
          <w:lang w:eastAsia="zh-CN"/>
        </w:rPr>
        <w:t>”</w:t>
      </w:r>
      <w:r>
        <w:rPr>
          <w:lang w:eastAsia="zh-CN"/>
        </w:rPr>
        <w:t>的原则。</w:t>
      </w:r>
    </w:p>
    <w:p w14:paraId="32F67786" w14:textId="77777777" w:rsidR="00EC7AB5" w:rsidRDefault="00000000">
      <w:pPr>
        <w:rPr>
          <w:lang w:eastAsia="zh-CN"/>
        </w:rPr>
      </w:pPr>
      <w:r>
        <w:rPr>
          <w:lang w:eastAsia="zh-CN"/>
        </w:rPr>
        <w:t>3.0.4  </w:t>
      </w:r>
      <w:r>
        <w:rPr>
          <w:lang w:eastAsia="zh-CN"/>
        </w:rPr>
        <w:t>屋面工程施工应遵照</w:t>
      </w:r>
      <w:r>
        <w:rPr>
          <w:lang w:eastAsia="zh-CN"/>
        </w:rPr>
        <w:t>“</w:t>
      </w:r>
      <w:r>
        <w:rPr>
          <w:lang w:eastAsia="zh-CN"/>
        </w:rPr>
        <w:t>按图施工、材料检验、工序检查、过程控制、质量验收</w:t>
      </w:r>
      <w:r>
        <w:rPr>
          <w:lang w:eastAsia="zh-CN"/>
        </w:rPr>
        <w:t>”</w:t>
      </w:r>
      <w:r>
        <w:rPr>
          <w:lang w:eastAsia="zh-CN"/>
        </w:rPr>
        <w:t>的原则。</w:t>
      </w:r>
    </w:p>
    <w:p w14:paraId="3454313D" w14:textId="77777777" w:rsidR="00EC7AB5" w:rsidRDefault="00000000">
      <w:pPr>
        <w:rPr>
          <w:lang w:eastAsia="zh-CN"/>
        </w:rPr>
      </w:pPr>
      <w:r>
        <w:rPr>
          <w:lang w:eastAsia="zh-CN"/>
        </w:rPr>
        <w:t>3.0.5  </w:t>
      </w:r>
      <w:r>
        <w:rPr>
          <w:lang w:eastAsia="zh-CN"/>
        </w:rPr>
        <w:t>屋面防水工程应根据建筑物的类别、重要程度、使用功能要求确定防水等级，并应按相应等级进行防水设防；对防水有特殊要求的建筑屋面，应进行专项防水设计。屋面防水等级和设防要求应符合表</w:t>
      </w:r>
      <w:r>
        <w:rPr>
          <w:lang w:eastAsia="zh-CN"/>
        </w:rPr>
        <w:t>3.0.5</w:t>
      </w:r>
      <w:r>
        <w:rPr>
          <w:lang w:eastAsia="zh-CN"/>
        </w:rPr>
        <w:t>的规定。</w:t>
      </w:r>
    </w:p>
    <w:p w14:paraId="1CF1CEAC" w14:textId="202252FB" w:rsidR="00EC7AB5" w:rsidRDefault="00870514">
      <w:pPr>
        <w:rPr>
          <w:lang w:eastAsia="zh-CN"/>
        </w:rPr>
      </w:pPr>
      <w:r w:rsidRPr="00870514">
        <w:rPr>
          <w:rFonts w:hint="eastAsia"/>
          <w:lang w:eastAsia="zh-CN"/>
        </w:rPr>
        <w:t>表</w:t>
      </w:r>
      <w:r w:rsidRPr="00870514">
        <w:rPr>
          <w:rFonts w:hint="eastAsia"/>
          <w:lang w:eastAsia="zh-CN"/>
        </w:rPr>
        <w:t>3.0.5</w:t>
      </w:r>
      <w:r w:rsidRPr="00870514">
        <w:rPr>
          <w:rFonts w:hint="eastAsia"/>
          <w:lang w:eastAsia="zh-CN"/>
        </w:rPr>
        <w:t>屋面防水等级和设防要求</w:t>
      </w:r>
    </w:p>
    <w:p w14:paraId="03926A57" w14:textId="77777777" w:rsidR="00EC7AB5" w:rsidRDefault="00000000">
      <w:r>
        <w:rPr>
          <w:noProof/>
        </w:rPr>
        <w:drawing>
          <wp:inline distT="0" distB="0" distL="114300" distR="114300" wp14:anchorId="637B7197" wp14:editId="11C19137">
            <wp:extent cx="5080000" cy="1099185"/>
            <wp:effectExtent l="0" t="0" r="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080000" cy="1099709"/>
                    </a:xfrm>
                    <a:prstGeom prst="rect">
                      <a:avLst/>
                    </a:prstGeom>
                  </pic:spPr>
                </pic:pic>
              </a:graphicData>
            </a:graphic>
          </wp:inline>
        </w:drawing>
      </w:r>
    </w:p>
    <w:p w14:paraId="23063485" w14:textId="77777777" w:rsidR="00EC7AB5" w:rsidRDefault="00000000">
      <w:pPr>
        <w:rPr>
          <w:lang w:eastAsia="zh-CN"/>
        </w:rPr>
      </w:pPr>
      <w:r>
        <w:rPr>
          <w:lang w:eastAsia="zh-CN"/>
        </w:rPr>
        <w:t>3.0.6  </w:t>
      </w:r>
      <w:r>
        <w:rPr>
          <w:lang w:eastAsia="zh-CN"/>
        </w:rPr>
        <w:t>建筑屋面的传热系数和热惰性指标，均应符合现行国家标准《民用建筑热工设计规范》</w:t>
      </w:r>
      <w:r>
        <w:rPr>
          <w:lang w:eastAsia="zh-CN"/>
        </w:rPr>
        <w:t>GB 50176</w:t>
      </w:r>
      <w:r>
        <w:rPr>
          <w:lang w:eastAsia="zh-CN"/>
        </w:rPr>
        <w:t>、《公共建筑节能设计标准》</w:t>
      </w:r>
      <w:r>
        <w:rPr>
          <w:lang w:eastAsia="zh-CN"/>
        </w:rPr>
        <w:t>GB 50189</w:t>
      </w:r>
      <w:r>
        <w:rPr>
          <w:lang w:eastAsia="zh-CN"/>
        </w:rPr>
        <w:t>、</w:t>
      </w:r>
      <w:proofErr w:type="gramStart"/>
      <w:r>
        <w:rPr>
          <w:lang w:eastAsia="zh-CN"/>
        </w:rPr>
        <w:t>现行行业</w:t>
      </w:r>
      <w:proofErr w:type="gramEnd"/>
      <w:r>
        <w:rPr>
          <w:lang w:eastAsia="zh-CN"/>
        </w:rPr>
        <w:t>标准《严寒和寒冷地区居住建筑节能设计标准》</w:t>
      </w:r>
      <w:r>
        <w:rPr>
          <w:lang w:eastAsia="zh-CN"/>
        </w:rPr>
        <w:t>JGJ 26</w:t>
      </w:r>
      <w:r>
        <w:rPr>
          <w:lang w:eastAsia="zh-CN"/>
        </w:rPr>
        <w:t>、《夏热冬暖地区居住建筑节能设计标准》</w:t>
      </w:r>
      <w:r>
        <w:rPr>
          <w:lang w:eastAsia="zh-CN"/>
        </w:rPr>
        <w:t>JGJ 75</w:t>
      </w:r>
      <w:r>
        <w:rPr>
          <w:lang w:eastAsia="zh-CN"/>
        </w:rPr>
        <w:t>和《夏热冬冷地区居住建筑节能设计标准》</w:t>
      </w:r>
      <w:r>
        <w:rPr>
          <w:lang w:eastAsia="zh-CN"/>
        </w:rPr>
        <w:t>JGJ 134</w:t>
      </w:r>
      <w:r>
        <w:rPr>
          <w:lang w:eastAsia="zh-CN"/>
        </w:rPr>
        <w:t>的有关规定。</w:t>
      </w:r>
    </w:p>
    <w:p w14:paraId="40198C89" w14:textId="77777777" w:rsidR="00EC7AB5" w:rsidRDefault="00000000">
      <w:pPr>
        <w:rPr>
          <w:lang w:eastAsia="zh-CN"/>
        </w:rPr>
      </w:pPr>
      <w:r>
        <w:rPr>
          <w:lang w:eastAsia="zh-CN"/>
        </w:rPr>
        <w:t>3.0.7  </w:t>
      </w:r>
      <w:r>
        <w:rPr>
          <w:lang w:eastAsia="zh-CN"/>
        </w:rPr>
        <w:t>屋面工程所用材料的燃烧性能和耐火极限，应符合现行国家标准《建筑设计防火规范》</w:t>
      </w:r>
      <w:r>
        <w:rPr>
          <w:lang w:eastAsia="zh-CN"/>
        </w:rPr>
        <w:t>GB 50016</w:t>
      </w:r>
      <w:r>
        <w:rPr>
          <w:lang w:eastAsia="zh-CN"/>
        </w:rPr>
        <w:t>的有关规定。</w:t>
      </w:r>
    </w:p>
    <w:p w14:paraId="2F3142C8" w14:textId="77777777" w:rsidR="00EC7AB5" w:rsidRDefault="00000000">
      <w:pPr>
        <w:rPr>
          <w:lang w:eastAsia="zh-CN"/>
        </w:rPr>
      </w:pPr>
      <w:r>
        <w:rPr>
          <w:lang w:eastAsia="zh-CN"/>
        </w:rPr>
        <w:t>3.0.8  </w:t>
      </w:r>
      <w:r>
        <w:rPr>
          <w:lang w:eastAsia="zh-CN"/>
        </w:rPr>
        <w:t>屋面工程的防雷设计应符合现行国家标准《建筑物防雷设计规范》</w:t>
      </w:r>
      <w:r>
        <w:rPr>
          <w:lang w:eastAsia="zh-CN"/>
        </w:rPr>
        <w:t>GB 50057</w:t>
      </w:r>
      <w:r>
        <w:rPr>
          <w:lang w:eastAsia="zh-CN"/>
        </w:rPr>
        <w:t>的有关规定。金属板屋面和玻璃采光顶的防雷设计尚应符合下列规定：</w:t>
      </w:r>
    </w:p>
    <w:p w14:paraId="0FDBB26C" w14:textId="77777777" w:rsidR="00EC7AB5" w:rsidRDefault="00000000">
      <w:pPr>
        <w:rPr>
          <w:lang w:eastAsia="zh-CN"/>
        </w:rPr>
      </w:pPr>
      <w:r>
        <w:rPr>
          <w:lang w:eastAsia="zh-CN"/>
        </w:rPr>
        <w:lastRenderedPageBreak/>
        <w:t>1  </w:t>
      </w:r>
      <w:r>
        <w:rPr>
          <w:lang w:eastAsia="zh-CN"/>
        </w:rPr>
        <w:t>金属板屋面和玻璃采光顶的防雷体系应和主体结构的防雷体系有可靠的连接；</w:t>
      </w:r>
    </w:p>
    <w:p w14:paraId="7A58A2D0" w14:textId="77777777" w:rsidR="00EC7AB5" w:rsidRDefault="00000000">
      <w:pPr>
        <w:rPr>
          <w:lang w:eastAsia="zh-CN"/>
        </w:rPr>
      </w:pPr>
      <w:r>
        <w:rPr>
          <w:lang w:eastAsia="zh-CN"/>
        </w:rPr>
        <w:t>2  </w:t>
      </w:r>
      <w:r>
        <w:rPr>
          <w:lang w:eastAsia="zh-CN"/>
        </w:rPr>
        <w:t>金属板屋面应按现行国家标准《建筑物防雷设计规范》</w:t>
      </w:r>
      <w:r>
        <w:rPr>
          <w:lang w:eastAsia="zh-CN"/>
        </w:rPr>
        <w:t>GB 50057</w:t>
      </w:r>
      <w:r>
        <w:rPr>
          <w:lang w:eastAsia="zh-CN"/>
        </w:rPr>
        <w:t>的有关规定采取防直击雷、防雷电感应和防雷电波侵入措施；</w:t>
      </w:r>
    </w:p>
    <w:p w14:paraId="356AEDA4" w14:textId="77777777" w:rsidR="00EC7AB5" w:rsidRDefault="00000000">
      <w:pPr>
        <w:rPr>
          <w:lang w:eastAsia="zh-CN"/>
        </w:rPr>
      </w:pPr>
      <w:r>
        <w:rPr>
          <w:lang w:eastAsia="zh-CN"/>
        </w:rPr>
        <w:t>3  </w:t>
      </w:r>
      <w:r>
        <w:rPr>
          <w:lang w:eastAsia="zh-CN"/>
        </w:rPr>
        <w:t>金属板屋面和玻璃采光顶按滚球法计算，且不在建筑物接闪器保护范围之内时，金属板屋面和玻璃采光顶应按现行国家标准《建筑物防雷设计规范》</w:t>
      </w:r>
      <w:r>
        <w:rPr>
          <w:lang w:eastAsia="zh-CN"/>
        </w:rPr>
        <w:t>GB 50057</w:t>
      </w:r>
      <w:r>
        <w:rPr>
          <w:lang w:eastAsia="zh-CN"/>
        </w:rPr>
        <w:t>的有关规定装设接闪器，并应与建筑物防雷引下线可靠连接。</w:t>
      </w:r>
    </w:p>
    <w:p w14:paraId="622B6B97" w14:textId="77777777" w:rsidR="00EC7AB5" w:rsidRDefault="00000000">
      <w:pPr>
        <w:rPr>
          <w:lang w:eastAsia="zh-CN"/>
        </w:rPr>
      </w:pPr>
      <w:r>
        <w:rPr>
          <w:lang w:eastAsia="zh-CN"/>
        </w:rPr>
        <w:t>3.0.9  </w:t>
      </w:r>
      <w:r>
        <w:rPr>
          <w:lang w:eastAsia="zh-CN"/>
        </w:rPr>
        <w:t>屋面工程所用防水、保温材料应符合有关环境保护的规定，不得使用国家明令禁止及淘汰的材料。</w:t>
      </w:r>
    </w:p>
    <w:p w14:paraId="36CB76D8" w14:textId="77777777" w:rsidR="00EC7AB5" w:rsidRDefault="00000000">
      <w:pPr>
        <w:rPr>
          <w:lang w:eastAsia="zh-CN"/>
        </w:rPr>
      </w:pPr>
      <w:r>
        <w:rPr>
          <w:lang w:eastAsia="zh-CN"/>
        </w:rPr>
        <w:t>3.0.10  </w:t>
      </w:r>
      <w:r>
        <w:rPr>
          <w:lang w:eastAsia="zh-CN"/>
        </w:rPr>
        <w:t>屋面工程中推广应用的新技术，应通过科技成果鉴定、评估或新产品、新技术鉴定，并应按有关规定实施。</w:t>
      </w:r>
    </w:p>
    <w:p w14:paraId="369B0107" w14:textId="77777777" w:rsidR="00EC7AB5" w:rsidRDefault="00000000">
      <w:pPr>
        <w:rPr>
          <w:lang w:eastAsia="zh-CN"/>
        </w:rPr>
      </w:pPr>
      <w:r>
        <w:rPr>
          <w:lang w:eastAsia="zh-CN"/>
        </w:rPr>
        <w:t>3.0.11  </w:t>
      </w:r>
      <w:r>
        <w:rPr>
          <w:lang w:eastAsia="zh-CN"/>
        </w:rPr>
        <w:t>屋面工程应建立管理、维修、保养制度；屋面排水系统应保持畅通，应防止水落口、檐沟、天沟堵塞和积水。</w:t>
      </w:r>
    </w:p>
    <w:p w14:paraId="73834B19" w14:textId="77777777" w:rsidR="00EC7AB5" w:rsidRDefault="00000000">
      <w:pPr>
        <w:rPr>
          <w:lang w:eastAsia="zh-CN"/>
        </w:rPr>
      </w:pPr>
      <w:r>
        <w:rPr>
          <w:lang w:eastAsia="zh-CN"/>
        </w:rPr>
        <w:br w:type="page"/>
      </w:r>
    </w:p>
    <w:p w14:paraId="0EE4EAF5" w14:textId="77777777" w:rsidR="00EC7AB5" w:rsidRDefault="00000000">
      <w:pPr>
        <w:rPr>
          <w:lang w:eastAsia="zh-CN"/>
        </w:rPr>
      </w:pPr>
      <w:r>
        <w:rPr>
          <w:lang w:eastAsia="zh-CN"/>
        </w:rPr>
        <w:lastRenderedPageBreak/>
        <w:t>4  </w:t>
      </w:r>
      <w:r>
        <w:rPr>
          <w:lang w:eastAsia="zh-CN"/>
        </w:rPr>
        <w:t>屋面工程设计</w:t>
      </w:r>
    </w:p>
    <w:p w14:paraId="7F1669A1" w14:textId="77777777" w:rsidR="00EC7AB5" w:rsidRDefault="00000000">
      <w:pPr>
        <w:rPr>
          <w:lang w:eastAsia="zh-CN"/>
        </w:rPr>
      </w:pPr>
      <w:r>
        <w:rPr>
          <w:lang w:eastAsia="zh-CN"/>
        </w:rPr>
        <w:t>4.1  </w:t>
      </w:r>
      <w:r>
        <w:rPr>
          <w:lang w:eastAsia="zh-CN"/>
        </w:rPr>
        <w:t>一般规定</w:t>
      </w:r>
    </w:p>
    <w:p w14:paraId="19DF4146" w14:textId="77777777" w:rsidR="00EC7AB5" w:rsidRDefault="00000000">
      <w:pPr>
        <w:rPr>
          <w:lang w:eastAsia="zh-CN"/>
        </w:rPr>
      </w:pPr>
      <w:r>
        <w:rPr>
          <w:lang w:eastAsia="zh-CN"/>
        </w:rPr>
        <w:t>4.1.1  </w:t>
      </w:r>
      <w:r>
        <w:rPr>
          <w:lang w:eastAsia="zh-CN"/>
        </w:rPr>
        <w:t>屋面工程应根据建筑物的建筑造型、使用功能、环境条件，对下列内容进行设计：</w:t>
      </w:r>
    </w:p>
    <w:p w14:paraId="24D7D09B" w14:textId="77777777" w:rsidR="00EC7AB5" w:rsidRDefault="00000000">
      <w:pPr>
        <w:rPr>
          <w:lang w:eastAsia="zh-CN"/>
        </w:rPr>
      </w:pPr>
      <w:r>
        <w:rPr>
          <w:lang w:eastAsia="zh-CN"/>
        </w:rPr>
        <w:t>1  </w:t>
      </w:r>
      <w:r>
        <w:rPr>
          <w:lang w:eastAsia="zh-CN"/>
        </w:rPr>
        <w:t>屋面防水等级和设防要求；</w:t>
      </w:r>
    </w:p>
    <w:p w14:paraId="066A8A4D" w14:textId="77777777" w:rsidR="00EC7AB5" w:rsidRDefault="00000000">
      <w:pPr>
        <w:rPr>
          <w:lang w:eastAsia="zh-CN"/>
        </w:rPr>
      </w:pPr>
      <w:r>
        <w:rPr>
          <w:lang w:eastAsia="zh-CN"/>
        </w:rPr>
        <w:t>2  </w:t>
      </w:r>
      <w:r>
        <w:rPr>
          <w:lang w:eastAsia="zh-CN"/>
        </w:rPr>
        <w:t>屋面构造设计；</w:t>
      </w:r>
    </w:p>
    <w:p w14:paraId="40486418" w14:textId="77777777" w:rsidR="00EC7AB5" w:rsidRDefault="00000000">
      <w:pPr>
        <w:rPr>
          <w:lang w:eastAsia="zh-CN"/>
        </w:rPr>
      </w:pPr>
      <w:r>
        <w:rPr>
          <w:lang w:eastAsia="zh-CN"/>
        </w:rPr>
        <w:t>3  </w:t>
      </w:r>
      <w:r>
        <w:rPr>
          <w:lang w:eastAsia="zh-CN"/>
        </w:rPr>
        <w:t>屋面排水设计；</w:t>
      </w:r>
    </w:p>
    <w:p w14:paraId="3434C86F" w14:textId="77777777" w:rsidR="00EC7AB5" w:rsidRDefault="00000000">
      <w:pPr>
        <w:rPr>
          <w:lang w:eastAsia="zh-CN"/>
        </w:rPr>
      </w:pPr>
      <w:r>
        <w:rPr>
          <w:lang w:eastAsia="zh-CN"/>
        </w:rPr>
        <w:t>4  </w:t>
      </w:r>
      <w:proofErr w:type="gramStart"/>
      <w:r>
        <w:rPr>
          <w:lang w:eastAsia="zh-CN"/>
        </w:rPr>
        <w:t>找坡方式</w:t>
      </w:r>
      <w:proofErr w:type="gramEnd"/>
      <w:r>
        <w:rPr>
          <w:lang w:eastAsia="zh-CN"/>
        </w:rPr>
        <w:t>和选用</w:t>
      </w:r>
      <w:proofErr w:type="gramStart"/>
      <w:r>
        <w:rPr>
          <w:lang w:eastAsia="zh-CN"/>
        </w:rPr>
        <w:t>的找坡材料</w:t>
      </w:r>
      <w:proofErr w:type="gramEnd"/>
      <w:r>
        <w:rPr>
          <w:lang w:eastAsia="zh-CN"/>
        </w:rPr>
        <w:t>；</w:t>
      </w:r>
    </w:p>
    <w:p w14:paraId="67FA0A63" w14:textId="77777777" w:rsidR="00EC7AB5" w:rsidRDefault="00000000">
      <w:pPr>
        <w:rPr>
          <w:lang w:eastAsia="zh-CN"/>
        </w:rPr>
      </w:pPr>
      <w:r>
        <w:rPr>
          <w:lang w:eastAsia="zh-CN"/>
        </w:rPr>
        <w:t>5  </w:t>
      </w:r>
      <w:r>
        <w:rPr>
          <w:lang w:eastAsia="zh-CN"/>
        </w:rPr>
        <w:t>防水层选用的材料、厚度、规格及其主要性能；</w:t>
      </w:r>
    </w:p>
    <w:p w14:paraId="7E6D5D6A" w14:textId="77777777" w:rsidR="00EC7AB5" w:rsidRDefault="00000000">
      <w:pPr>
        <w:rPr>
          <w:lang w:eastAsia="zh-CN"/>
        </w:rPr>
      </w:pPr>
      <w:r>
        <w:rPr>
          <w:lang w:eastAsia="zh-CN"/>
        </w:rPr>
        <w:t>6  </w:t>
      </w:r>
      <w:r>
        <w:rPr>
          <w:lang w:eastAsia="zh-CN"/>
        </w:rPr>
        <w:t>保温层选用的材料、厚度、燃烧性能及其主要性能；</w:t>
      </w:r>
    </w:p>
    <w:p w14:paraId="44A5A976" w14:textId="77777777" w:rsidR="00EC7AB5" w:rsidRDefault="00000000">
      <w:pPr>
        <w:rPr>
          <w:lang w:eastAsia="zh-CN"/>
        </w:rPr>
      </w:pPr>
      <w:r>
        <w:rPr>
          <w:lang w:eastAsia="zh-CN"/>
        </w:rPr>
        <w:t>7  </w:t>
      </w:r>
      <w:r>
        <w:rPr>
          <w:lang w:eastAsia="zh-CN"/>
        </w:rPr>
        <w:t>接缝密封防水选用的材料及其主要性能。</w:t>
      </w:r>
    </w:p>
    <w:p w14:paraId="2262FABF" w14:textId="77777777" w:rsidR="00EC7AB5" w:rsidRDefault="00000000">
      <w:pPr>
        <w:rPr>
          <w:lang w:eastAsia="zh-CN"/>
        </w:rPr>
      </w:pPr>
      <w:r>
        <w:rPr>
          <w:lang w:eastAsia="zh-CN"/>
        </w:rPr>
        <w:t>4.1.2  </w:t>
      </w:r>
      <w:r>
        <w:rPr>
          <w:lang w:eastAsia="zh-CN"/>
        </w:rPr>
        <w:t>屋面防水层设计应采取下列技术措施：</w:t>
      </w:r>
    </w:p>
    <w:p w14:paraId="4A3A33EC" w14:textId="77777777" w:rsidR="00EC7AB5" w:rsidRDefault="00000000">
      <w:pPr>
        <w:rPr>
          <w:lang w:eastAsia="zh-CN"/>
        </w:rPr>
      </w:pPr>
      <w:r>
        <w:rPr>
          <w:lang w:eastAsia="zh-CN"/>
        </w:rPr>
        <w:t>1  </w:t>
      </w:r>
      <w:r>
        <w:rPr>
          <w:lang w:eastAsia="zh-CN"/>
        </w:rPr>
        <w:t>卷材防水层易拉裂部位，宜选用空铺、点粘、</w:t>
      </w:r>
      <w:proofErr w:type="gramStart"/>
      <w:r>
        <w:rPr>
          <w:lang w:eastAsia="zh-CN"/>
        </w:rPr>
        <w:t>条粘或</w:t>
      </w:r>
      <w:proofErr w:type="gramEnd"/>
      <w:r>
        <w:rPr>
          <w:lang w:eastAsia="zh-CN"/>
        </w:rPr>
        <w:t>机械固定等施工方法；</w:t>
      </w:r>
    </w:p>
    <w:p w14:paraId="35E6C9F7" w14:textId="77777777" w:rsidR="00EC7AB5" w:rsidRDefault="00000000">
      <w:pPr>
        <w:rPr>
          <w:lang w:eastAsia="zh-CN"/>
        </w:rPr>
      </w:pPr>
      <w:r>
        <w:rPr>
          <w:lang w:eastAsia="zh-CN"/>
        </w:rPr>
        <w:t>2  </w:t>
      </w:r>
      <w:r>
        <w:rPr>
          <w:lang w:eastAsia="zh-CN"/>
        </w:rPr>
        <w:t>结构易发生较大变形、易渗漏和损坏的部位，应设置卷材或涂膜附加层；</w:t>
      </w:r>
    </w:p>
    <w:p w14:paraId="71DECB6A" w14:textId="77777777" w:rsidR="00EC7AB5" w:rsidRDefault="00000000">
      <w:pPr>
        <w:rPr>
          <w:lang w:eastAsia="zh-CN"/>
        </w:rPr>
      </w:pPr>
      <w:r>
        <w:rPr>
          <w:lang w:eastAsia="zh-CN"/>
        </w:rPr>
        <w:t>3  </w:t>
      </w:r>
      <w:r>
        <w:rPr>
          <w:lang w:eastAsia="zh-CN"/>
        </w:rPr>
        <w:t>在坡度较大和垂直面上粘贴防水卷材时，宜采用机械固定和对固定点进行密封的方法；</w:t>
      </w:r>
    </w:p>
    <w:p w14:paraId="0B2E94AD" w14:textId="77777777" w:rsidR="00EC7AB5" w:rsidRDefault="00000000">
      <w:pPr>
        <w:rPr>
          <w:lang w:eastAsia="zh-CN"/>
        </w:rPr>
      </w:pPr>
      <w:r>
        <w:rPr>
          <w:lang w:eastAsia="zh-CN"/>
        </w:rPr>
        <w:t>4  </w:t>
      </w:r>
      <w:r>
        <w:rPr>
          <w:lang w:eastAsia="zh-CN"/>
        </w:rPr>
        <w:t>卷材或涂膜防水层上应设置保护层；</w:t>
      </w:r>
    </w:p>
    <w:p w14:paraId="150A6B5F" w14:textId="77777777" w:rsidR="00EC7AB5" w:rsidRDefault="00000000">
      <w:pPr>
        <w:rPr>
          <w:lang w:eastAsia="zh-CN"/>
        </w:rPr>
      </w:pPr>
      <w:r>
        <w:rPr>
          <w:lang w:eastAsia="zh-CN"/>
        </w:rPr>
        <w:t>5  </w:t>
      </w:r>
      <w:r>
        <w:rPr>
          <w:lang w:eastAsia="zh-CN"/>
        </w:rPr>
        <w:t>在刚性保护层与卷材、涂膜防水层之间应设置隔离层。</w:t>
      </w:r>
    </w:p>
    <w:p w14:paraId="4BC5C9AB" w14:textId="77777777" w:rsidR="00EC7AB5" w:rsidRDefault="00000000">
      <w:pPr>
        <w:rPr>
          <w:lang w:eastAsia="zh-CN"/>
        </w:rPr>
      </w:pPr>
      <w:r>
        <w:rPr>
          <w:lang w:eastAsia="zh-CN"/>
        </w:rPr>
        <w:t>4.1.3  </w:t>
      </w:r>
      <w:r>
        <w:rPr>
          <w:lang w:eastAsia="zh-CN"/>
        </w:rPr>
        <w:t>屋面工程所使用的防水材料在下列情况下应具有相容性：</w:t>
      </w:r>
    </w:p>
    <w:p w14:paraId="7DD67AC3" w14:textId="77777777" w:rsidR="00EC7AB5" w:rsidRDefault="00000000">
      <w:pPr>
        <w:rPr>
          <w:lang w:eastAsia="zh-CN"/>
        </w:rPr>
      </w:pPr>
      <w:r>
        <w:rPr>
          <w:lang w:eastAsia="zh-CN"/>
        </w:rPr>
        <w:t>1  </w:t>
      </w:r>
      <w:r>
        <w:rPr>
          <w:lang w:eastAsia="zh-CN"/>
        </w:rPr>
        <w:t>卷材或涂料与基层处理剂；</w:t>
      </w:r>
    </w:p>
    <w:p w14:paraId="28307C48" w14:textId="77777777" w:rsidR="00EC7AB5" w:rsidRDefault="00000000">
      <w:pPr>
        <w:rPr>
          <w:lang w:eastAsia="zh-CN"/>
        </w:rPr>
      </w:pPr>
      <w:r>
        <w:rPr>
          <w:lang w:eastAsia="zh-CN"/>
        </w:rPr>
        <w:t>2  </w:t>
      </w:r>
      <w:r>
        <w:rPr>
          <w:lang w:eastAsia="zh-CN"/>
        </w:rPr>
        <w:t>卷材与胶粘剂或胶粘带；</w:t>
      </w:r>
    </w:p>
    <w:p w14:paraId="671CB04B" w14:textId="77777777" w:rsidR="00EC7AB5" w:rsidRDefault="00000000">
      <w:proofErr w:type="gramStart"/>
      <w:r>
        <w:t>3  </w:t>
      </w:r>
      <w:proofErr w:type="spellStart"/>
      <w:r>
        <w:t>卷材与卷材复合使用</w:t>
      </w:r>
      <w:proofErr w:type="spellEnd"/>
      <w:proofErr w:type="gramEnd"/>
      <w:r>
        <w:t>；</w:t>
      </w:r>
    </w:p>
    <w:p w14:paraId="52A41ACA" w14:textId="77777777" w:rsidR="00EC7AB5" w:rsidRDefault="00000000">
      <w:proofErr w:type="gramStart"/>
      <w:r>
        <w:t>4  </w:t>
      </w:r>
      <w:proofErr w:type="spellStart"/>
      <w:r>
        <w:t>卷材与涂料复合使用</w:t>
      </w:r>
      <w:proofErr w:type="spellEnd"/>
      <w:proofErr w:type="gramEnd"/>
      <w:r>
        <w:t>；</w:t>
      </w:r>
    </w:p>
    <w:p w14:paraId="7CA4A6A6" w14:textId="77777777" w:rsidR="00EC7AB5" w:rsidRDefault="00000000">
      <w:pPr>
        <w:rPr>
          <w:lang w:eastAsia="zh-CN"/>
        </w:rPr>
      </w:pPr>
      <w:r>
        <w:rPr>
          <w:lang w:eastAsia="zh-CN"/>
        </w:rPr>
        <w:t>5  </w:t>
      </w:r>
      <w:r>
        <w:rPr>
          <w:lang w:eastAsia="zh-CN"/>
        </w:rPr>
        <w:t>密封材料与接缝基材。</w:t>
      </w:r>
    </w:p>
    <w:p w14:paraId="539A2464" w14:textId="77777777" w:rsidR="00EC7AB5" w:rsidRDefault="00000000">
      <w:pPr>
        <w:rPr>
          <w:lang w:eastAsia="zh-CN"/>
        </w:rPr>
      </w:pPr>
      <w:r>
        <w:rPr>
          <w:lang w:eastAsia="zh-CN"/>
        </w:rPr>
        <w:t>4.1.4  </w:t>
      </w:r>
      <w:r>
        <w:rPr>
          <w:lang w:eastAsia="zh-CN"/>
        </w:rPr>
        <w:t>防水材料的选择应符合下列规定：</w:t>
      </w:r>
    </w:p>
    <w:p w14:paraId="5B72F45B" w14:textId="77777777" w:rsidR="00EC7AB5" w:rsidRDefault="00000000">
      <w:pPr>
        <w:rPr>
          <w:lang w:eastAsia="zh-CN"/>
        </w:rPr>
      </w:pPr>
      <w:r>
        <w:rPr>
          <w:lang w:eastAsia="zh-CN"/>
        </w:rPr>
        <w:t>1  </w:t>
      </w:r>
      <w:r>
        <w:rPr>
          <w:lang w:eastAsia="zh-CN"/>
        </w:rPr>
        <w:t>外露使用的防水层，应选用耐紫外线、耐老化、耐候性好的防水材料；</w:t>
      </w:r>
    </w:p>
    <w:p w14:paraId="641533B4" w14:textId="77777777" w:rsidR="00EC7AB5" w:rsidRDefault="00000000">
      <w:pPr>
        <w:rPr>
          <w:lang w:eastAsia="zh-CN"/>
        </w:rPr>
      </w:pPr>
      <w:r>
        <w:rPr>
          <w:lang w:eastAsia="zh-CN"/>
        </w:rPr>
        <w:t>2  </w:t>
      </w:r>
      <w:r>
        <w:rPr>
          <w:lang w:eastAsia="zh-CN"/>
        </w:rPr>
        <w:t>上人屋面，应选用耐霉变、拉伸强度高的防水材料；</w:t>
      </w:r>
    </w:p>
    <w:p w14:paraId="1C6D68C5" w14:textId="77777777" w:rsidR="00EC7AB5" w:rsidRDefault="00000000">
      <w:pPr>
        <w:rPr>
          <w:lang w:eastAsia="zh-CN"/>
        </w:rPr>
      </w:pPr>
      <w:r>
        <w:rPr>
          <w:lang w:eastAsia="zh-CN"/>
        </w:rPr>
        <w:lastRenderedPageBreak/>
        <w:t>3  </w:t>
      </w:r>
      <w:r>
        <w:rPr>
          <w:lang w:eastAsia="zh-CN"/>
        </w:rPr>
        <w:t>长期处于潮湿环境的屋面，应选用耐腐蚀、耐霉变、耐穿刺、</w:t>
      </w:r>
      <w:proofErr w:type="gramStart"/>
      <w:r>
        <w:rPr>
          <w:lang w:eastAsia="zh-CN"/>
        </w:rPr>
        <w:t>耐长期</w:t>
      </w:r>
      <w:proofErr w:type="gramEnd"/>
      <w:r>
        <w:rPr>
          <w:lang w:eastAsia="zh-CN"/>
        </w:rPr>
        <w:t>水浸等性能的防水材料；</w:t>
      </w:r>
    </w:p>
    <w:p w14:paraId="2C590205" w14:textId="77777777" w:rsidR="00EC7AB5" w:rsidRDefault="00000000">
      <w:pPr>
        <w:rPr>
          <w:lang w:eastAsia="zh-CN"/>
        </w:rPr>
      </w:pPr>
      <w:r>
        <w:rPr>
          <w:lang w:eastAsia="zh-CN"/>
        </w:rPr>
        <w:t>4  </w:t>
      </w:r>
      <w:r>
        <w:rPr>
          <w:lang w:eastAsia="zh-CN"/>
        </w:rPr>
        <w:t>薄壳、装配式结构、钢结构及大跨度建筑屋面，应选用耐候性好、适应变形能力强的防水材料；</w:t>
      </w:r>
    </w:p>
    <w:p w14:paraId="6DAF32FC" w14:textId="77777777" w:rsidR="00EC7AB5" w:rsidRDefault="00000000">
      <w:pPr>
        <w:rPr>
          <w:lang w:eastAsia="zh-CN"/>
        </w:rPr>
      </w:pPr>
      <w:r>
        <w:rPr>
          <w:lang w:eastAsia="zh-CN"/>
        </w:rPr>
        <w:t>5  </w:t>
      </w:r>
      <w:r>
        <w:rPr>
          <w:lang w:eastAsia="zh-CN"/>
        </w:rPr>
        <w:t>倒置式屋面应选用适应变形能力强、接缝密封保证率高的防水材料；</w:t>
      </w:r>
    </w:p>
    <w:p w14:paraId="7543DE16" w14:textId="77777777" w:rsidR="00EC7AB5" w:rsidRDefault="00000000">
      <w:pPr>
        <w:rPr>
          <w:lang w:eastAsia="zh-CN"/>
        </w:rPr>
      </w:pPr>
      <w:r>
        <w:rPr>
          <w:lang w:eastAsia="zh-CN"/>
        </w:rPr>
        <w:t>6  </w:t>
      </w:r>
      <w:r>
        <w:rPr>
          <w:lang w:eastAsia="zh-CN"/>
        </w:rPr>
        <w:t>坡屋面应选用与基层粘结力强、感温性小的防水材料；</w:t>
      </w:r>
    </w:p>
    <w:p w14:paraId="47ABEB9A" w14:textId="77777777" w:rsidR="00EC7AB5" w:rsidRDefault="00000000">
      <w:pPr>
        <w:rPr>
          <w:lang w:eastAsia="zh-CN"/>
        </w:rPr>
      </w:pPr>
      <w:r>
        <w:rPr>
          <w:lang w:eastAsia="zh-CN"/>
        </w:rPr>
        <w:t>7  </w:t>
      </w:r>
      <w:r>
        <w:rPr>
          <w:lang w:eastAsia="zh-CN"/>
        </w:rPr>
        <w:t>屋面接缝密封防水，应选用与基材粘结力强和耐候性好、适应位移能力强的密封材料；</w:t>
      </w:r>
    </w:p>
    <w:p w14:paraId="297A454B" w14:textId="77777777" w:rsidR="00EC7AB5" w:rsidRDefault="00000000">
      <w:pPr>
        <w:rPr>
          <w:lang w:eastAsia="zh-CN"/>
        </w:rPr>
      </w:pPr>
      <w:r>
        <w:rPr>
          <w:lang w:eastAsia="zh-CN"/>
        </w:rPr>
        <w:t>8  </w:t>
      </w:r>
      <w:r>
        <w:rPr>
          <w:lang w:eastAsia="zh-CN"/>
        </w:rPr>
        <w:t>基层处理剂、胶粘剂和涂料，应符合</w:t>
      </w:r>
      <w:proofErr w:type="gramStart"/>
      <w:r>
        <w:rPr>
          <w:lang w:eastAsia="zh-CN"/>
        </w:rPr>
        <w:t>现行行业</w:t>
      </w:r>
      <w:proofErr w:type="gramEnd"/>
      <w:r>
        <w:rPr>
          <w:lang w:eastAsia="zh-CN"/>
        </w:rPr>
        <w:t>标准《建筑防水涂料有害物质限量》</w:t>
      </w:r>
      <w:r>
        <w:rPr>
          <w:lang w:eastAsia="zh-CN"/>
        </w:rPr>
        <w:t>JC 1066</w:t>
      </w:r>
      <w:r>
        <w:rPr>
          <w:lang w:eastAsia="zh-CN"/>
        </w:rPr>
        <w:t>的有关规定。</w:t>
      </w:r>
    </w:p>
    <w:p w14:paraId="52C119A0" w14:textId="77777777" w:rsidR="00EC7AB5" w:rsidRDefault="00000000">
      <w:pPr>
        <w:rPr>
          <w:lang w:eastAsia="zh-CN"/>
        </w:rPr>
      </w:pPr>
      <w:r>
        <w:rPr>
          <w:lang w:eastAsia="zh-CN"/>
        </w:rPr>
        <w:t>4.1.5  </w:t>
      </w:r>
      <w:r>
        <w:rPr>
          <w:lang w:eastAsia="zh-CN"/>
        </w:rPr>
        <w:t>屋面工程用防水及保温材料标准，应符合本规范附录</w:t>
      </w:r>
      <w:r>
        <w:rPr>
          <w:lang w:eastAsia="zh-CN"/>
        </w:rPr>
        <w:t>A</w:t>
      </w:r>
      <w:r>
        <w:rPr>
          <w:lang w:eastAsia="zh-CN"/>
        </w:rPr>
        <w:t>的要求；屋面工程用防水及保温材料主要性能指标，应符合本规范附录</w:t>
      </w:r>
      <w:r>
        <w:rPr>
          <w:lang w:eastAsia="zh-CN"/>
        </w:rPr>
        <w:t>B</w:t>
      </w:r>
      <w:r>
        <w:rPr>
          <w:lang w:eastAsia="zh-CN"/>
        </w:rPr>
        <w:t>的要求。</w:t>
      </w:r>
    </w:p>
    <w:p w14:paraId="5500DE9F" w14:textId="77777777" w:rsidR="00EC7AB5" w:rsidRDefault="00000000">
      <w:pPr>
        <w:rPr>
          <w:lang w:eastAsia="zh-CN"/>
        </w:rPr>
      </w:pPr>
      <w:r>
        <w:rPr>
          <w:lang w:eastAsia="zh-CN"/>
        </w:rPr>
        <w:br w:type="page"/>
      </w:r>
    </w:p>
    <w:p w14:paraId="1D696F40" w14:textId="77777777" w:rsidR="00EC7AB5" w:rsidRDefault="00000000">
      <w:pPr>
        <w:rPr>
          <w:lang w:eastAsia="zh-CN"/>
        </w:rPr>
      </w:pPr>
      <w:r>
        <w:rPr>
          <w:lang w:eastAsia="zh-CN"/>
        </w:rPr>
        <w:lastRenderedPageBreak/>
        <w:br w:type="page"/>
      </w:r>
    </w:p>
    <w:p w14:paraId="70DDBCE5" w14:textId="77777777" w:rsidR="00EC7AB5" w:rsidRDefault="00000000">
      <w:pPr>
        <w:rPr>
          <w:lang w:eastAsia="zh-CN"/>
        </w:rPr>
      </w:pPr>
      <w:r>
        <w:rPr>
          <w:lang w:eastAsia="zh-CN"/>
        </w:rPr>
        <w:lastRenderedPageBreak/>
        <w:t>4.2  </w:t>
      </w:r>
      <w:r>
        <w:rPr>
          <w:lang w:eastAsia="zh-CN"/>
        </w:rPr>
        <w:t>排水设计</w:t>
      </w:r>
    </w:p>
    <w:p w14:paraId="05A48472" w14:textId="77777777" w:rsidR="00EC7AB5" w:rsidRDefault="00000000">
      <w:pPr>
        <w:rPr>
          <w:lang w:eastAsia="zh-CN"/>
        </w:rPr>
      </w:pPr>
      <w:r>
        <w:rPr>
          <w:lang w:eastAsia="zh-CN"/>
        </w:rPr>
        <w:t>4.2.1  </w:t>
      </w:r>
      <w:r>
        <w:rPr>
          <w:lang w:eastAsia="zh-CN"/>
        </w:rPr>
        <w:t>屋面排水方式的选择，应根据建筑物屋顶形式、气候条件、使用功能等因素确定。</w:t>
      </w:r>
    </w:p>
    <w:p w14:paraId="1379C895" w14:textId="77777777" w:rsidR="00EC7AB5" w:rsidRDefault="00000000">
      <w:pPr>
        <w:rPr>
          <w:lang w:eastAsia="zh-CN"/>
        </w:rPr>
      </w:pPr>
      <w:r>
        <w:rPr>
          <w:lang w:eastAsia="zh-CN"/>
        </w:rPr>
        <w:t>4.2.2  </w:t>
      </w:r>
      <w:r>
        <w:rPr>
          <w:lang w:eastAsia="zh-CN"/>
        </w:rPr>
        <w:t>屋面排水方式可分为有组织排水和无组织排水。有组织排水时，宜采用雨水收集系统。</w:t>
      </w:r>
    </w:p>
    <w:p w14:paraId="4210B453" w14:textId="77777777" w:rsidR="00EC7AB5" w:rsidRDefault="00000000">
      <w:pPr>
        <w:rPr>
          <w:lang w:eastAsia="zh-CN"/>
        </w:rPr>
      </w:pPr>
      <w:r>
        <w:rPr>
          <w:lang w:eastAsia="zh-CN"/>
        </w:rPr>
        <w:t>4.2.3  </w:t>
      </w:r>
      <w:r>
        <w:rPr>
          <w:lang w:eastAsia="zh-CN"/>
        </w:rPr>
        <w:t>高层建筑屋面宜采用内排水；多层建筑屋面宜采用有组织外排水；低层</w:t>
      </w:r>
      <w:proofErr w:type="gramStart"/>
      <w:r>
        <w:rPr>
          <w:lang w:eastAsia="zh-CN"/>
        </w:rPr>
        <w:t>建筑及檐高小</w:t>
      </w:r>
      <w:proofErr w:type="gramEnd"/>
      <w:r>
        <w:rPr>
          <w:lang w:eastAsia="zh-CN"/>
        </w:rPr>
        <w:t>于</w:t>
      </w:r>
      <w:r>
        <w:rPr>
          <w:lang w:eastAsia="zh-CN"/>
        </w:rPr>
        <w:t>10m</w:t>
      </w:r>
      <w:r>
        <w:rPr>
          <w:lang w:eastAsia="zh-CN"/>
        </w:rPr>
        <w:t>的屋面，可采用无组织排水。多跨及汇水面积较大的屋面宜采用天沟排水，</w:t>
      </w:r>
      <w:proofErr w:type="gramStart"/>
      <w:r>
        <w:rPr>
          <w:lang w:eastAsia="zh-CN"/>
        </w:rPr>
        <w:t>天沟找坡较长时</w:t>
      </w:r>
      <w:proofErr w:type="gramEnd"/>
      <w:r>
        <w:rPr>
          <w:lang w:eastAsia="zh-CN"/>
        </w:rPr>
        <w:t>，宜采用中间内排水和两端外排水。</w:t>
      </w:r>
    </w:p>
    <w:p w14:paraId="15E2B6D6" w14:textId="77777777" w:rsidR="00EC7AB5" w:rsidRDefault="00000000">
      <w:pPr>
        <w:rPr>
          <w:lang w:eastAsia="zh-CN"/>
        </w:rPr>
      </w:pPr>
      <w:r>
        <w:rPr>
          <w:lang w:eastAsia="zh-CN"/>
        </w:rPr>
        <w:t>4.2.4  </w:t>
      </w:r>
      <w:r>
        <w:rPr>
          <w:lang w:eastAsia="zh-CN"/>
        </w:rPr>
        <w:t>屋面排水系统设计采用的雨水流量、暴雨强度、降雨历时、屋面汇水面积等参数，应符合现行国家标准《建筑给水排水设计规范》</w:t>
      </w:r>
      <w:r>
        <w:rPr>
          <w:lang w:eastAsia="zh-CN"/>
        </w:rPr>
        <w:t>GB 50015</w:t>
      </w:r>
      <w:r>
        <w:rPr>
          <w:lang w:eastAsia="zh-CN"/>
        </w:rPr>
        <w:t>的有关规定。</w:t>
      </w:r>
    </w:p>
    <w:p w14:paraId="358CEBB0" w14:textId="77777777" w:rsidR="00EC7AB5" w:rsidRDefault="00000000">
      <w:pPr>
        <w:rPr>
          <w:lang w:eastAsia="zh-CN"/>
        </w:rPr>
      </w:pPr>
      <w:r>
        <w:rPr>
          <w:lang w:eastAsia="zh-CN"/>
        </w:rPr>
        <w:t>4.2.5  </w:t>
      </w:r>
      <w:r>
        <w:rPr>
          <w:lang w:eastAsia="zh-CN"/>
        </w:rPr>
        <w:t>屋面应适当划分排水区域，排水路线应简捷，排水应通畅。</w:t>
      </w:r>
    </w:p>
    <w:p w14:paraId="7A3A7E66" w14:textId="77777777" w:rsidR="00EC7AB5" w:rsidRDefault="00000000">
      <w:pPr>
        <w:rPr>
          <w:lang w:eastAsia="zh-CN"/>
        </w:rPr>
      </w:pPr>
      <w:r>
        <w:rPr>
          <w:lang w:eastAsia="zh-CN"/>
        </w:rPr>
        <w:t>4.2.6  </w:t>
      </w:r>
      <w:r>
        <w:rPr>
          <w:lang w:eastAsia="zh-CN"/>
        </w:rPr>
        <w:t>采用重力式排水时，屋面每个汇水面积内，雨水排水立管不宜少于</w:t>
      </w:r>
      <w:r>
        <w:rPr>
          <w:lang w:eastAsia="zh-CN"/>
        </w:rPr>
        <w:t>2</w:t>
      </w:r>
      <w:r>
        <w:rPr>
          <w:lang w:eastAsia="zh-CN"/>
        </w:rPr>
        <w:t>根；</w:t>
      </w:r>
      <w:proofErr w:type="gramStart"/>
      <w:r>
        <w:rPr>
          <w:lang w:eastAsia="zh-CN"/>
        </w:rPr>
        <w:t>水落口</w:t>
      </w:r>
      <w:proofErr w:type="gramEnd"/>
      <w:r>
        <w:rPr>
          <w:lang w:eastAsia="zh-CN"/>
        </w:rPr>
        <w:t>和水落管的位置，应根据建筑物的造型要求和屋面汇水情况等因素确定。</w:t>
      </w:r>
    </w:p>
    <w:p w14:paraId="3110097D" w14:textId="77777777" w:rsidR="00EC7AB5" w:rsidRDefault="00000000">
      <w:pPr>
        <w:rPr>
          <w:lang w:eastAsia="zh-CN"/>
        </w:rPr>
      </w:pPr>
      <w:r>
        <w:rPr>
          <w:lang w:eastAsia="zh-CN"/>
        </w:rPr>
        <w:t>4.2.7  </w:t>
      </w:r>
      <w:r>
        <w:rPr>
          <w:lang w:eastAsia="zh-CN"/>
        </w:rPr>
        <w:t>高跨屋面为无组织排水时，其低跨屋面受水冲刷的部位应加铺一层卷材，并应设</w:t>
      </w:r>
      <w:r>
        <w:rPr>
          <w:lang w:eastAsia="zh-CN"/>
        </w:rPr>
        <w:t>40mm</w:t>
      </w:r>
      <w:r>
        <w:rPr>
          <w:lang w:eastAsia="zh-CN"/>
        </w:rPr>
        <w:t>～</w:t>
      </w:r>
      <w:r>
        <w:rPr>
          <w:lang w:eastAsia="zh-CN"/>
        </w:rPr>
        <w:t>50mm</w:t>
      </w:r>
      <w:r>
        <w:rPr>
          <w:lang w:eastAsia="zh-CN"/>
        </w:rPr>
        <w:t>厚、</w:t>
      </w:r>
      <w:r>
        <w:rPr>
          <w:lang w:eastAsia="zh-CN"/>
        </w:rPr>
        <w:t>300mm</w:t>
      </w:r>
      <w:r>
        <w:rPr>
          <w:lang w:eastAsia="zh-CN"/>
        </w:rPr>
        <w:t>～</w:t>
      </w:r>
      <w:r>
        <w:rPr>
          <w:lang w:eastAsia="zh-CN"/>
        </w:rPr>
        <w:t>500mm</w:t>
      </w:r>
      <w:r>
        <w:rPr>
          <w:lang w:eastAsia="zh-CN"/>
        </w:rPr>
        <w:t>宽的</w:t>
      </w:r>
      <w:r>
        <w:rPr>
          <w:lang w:eastAsia="zh-CN"/>
        </w:rPr>
        <w:t>C20</w:t>
      </w:r>
      <w:r>
        <w:rPr>
          <w:lang w:eastAsia="zh-CN"/>
        </w:rPr>
        <w:t>细石混凝土保护层；高跨屋面为有组织排水时，水落管下应加设水簸箕。</w:t>
      </w:r>
    </w:p>
    <w:p w14:paraId="4F48D2C1" w14:textId="77777777" w:rsidR="00EC7AB5" w:rsidRDefault="00000000">
      <w:pPr>
        <w:rPr>
          <w:lang w:eastAsia="zh-CN"/>
        </w:rPr>
      </w:pPr>
      <w:r>
        <w:rPr>
          <w:lang w:eastAsia="zh-CN"/>
        </w:rPr>
        <w:t>4.2.8  </w:t>
      </w:r>
      <w:r>
        <w:rPr>
          <w:lang w:eastAsia="zh-CN"/>
        </w:rPr>
        <w:t>暴雨强度较大地区的大型屋面，宜采用虹吸式屋面雨水排水系统。</w:t>
      </w:r>
    </w:p>
    <w:p w14:paraId="37CA27DB" w14:textId="77777777" w:rsidR="00EC7AB5" w:rsidRDefault="00000000">
      <w:pPr>
        <w:rPr>
          <w:lang w:eastAsia="zh-CN"/>
        </w:rPr>
      </w:pPr>
      <w:r>
        <w:rPr>
          <w:lang w:eastAsia="zh-CN"/>
        </w:rPr>
        <w:t>4.2.9  </w:t>
      </w:r>
      <w:r>
        <w:rPr>
          <w:lang w:eastAsia="zh-CN"/>
        </w:rPr>
        <w:t>严寒地区应采用内排水，寒冷地区宜采用内排水。</w:t>
      </w:r>
    </w:p>
    <w:p w14:paraId="6167CC0E" w14:textId="77777777" w:rsidR="00EC7AB5" w:rsidRDefault="00000000">
      <w:pPr>
        <w:rPr>
          <w:lang w:eastAsia="zh-CN"/>
        </w:rPr>
      </w:pPr>
      <w:r>
        <w:rPr>
          <w:lang w:eastAsia="zh-CN"/>
        </w:rPr>
        <w:t>4.2.10  </w:t>
      </w:r>
      <w:r>
        <w:rPr>
          <w:lang w:eastAsia="zh-CN"/>
        </w:rPr>
        <w:t>湿陷性黄土地区宜采用有组织排水，并应将雨雪水直接排至排水管网。</w:t>
      </w:r>
    </w:p>
    <w:p w14:paraId="660C2A92" w14:textId="77777777" w:rsidR="00EC7AB5" w:rsidRDefault="00000000">
      <w:pPr>
        <w:rPr>
          <w:lang w:eastAsia="zh-CN"/>
        </w:rPr>
      </w:pPr>
      <w:r>
        <w:rPr>
          <w:lang w:eastAsia="zh-CN"/>
        </w:rPr>
        <w:t>4.2.11  </w:t>
      </w:r>
      <w:r>
        <w:rPr>
          <w:lang w:eastAsia="zh-CN"/>
        </w:rPr>
        <w:t>檐沟、天沟的过水断面，应根据屋面汇水面积的雨水流量经计算确定。钢筋混凝土檐沟、天沟净宽不应小于</w:t>
      </w:r>
      <w:r>
        <w:rPr>
          <w:lang w:eastAsia="zh-CN"/>
        </w:rPr>
        <w:t>300mm</w:t>
      </w:r>
      <w:r>
        <w:rPr>
          <w:lang w:eastAsia="zh-CN"/>
        </w:rPr>
        <w:t>，分水线处最小深度不应小于</w:t>
      </w:r>
      <w:r>
        <w:rPr>
          <w:lang w:eastAsia="zh-CN"/>
        </w:rPr>
        <w:t>100mm</w:t>
      </w:r>
      <w:r>
        <w:rPr>
          <w:lang w:eastAsia="zh-CN"/>
        </w:rPr>
        <w:t>；沟内纵向坡度不应小于</w:t>
      </w:r>
      <w:r>
        <w:rPr>
          <w:lang w:eastAsia="zh-CN"/>
        </w:rPr>
        <w:t>1</w:t>
      </w:r>
      <w:r>
        <w:rPr>
          <w:lang w:eastAsia="zh-CN"/>
        </w:rPr>
        <w:t>％，沟底水落差不得超过</w:t>
      </w:r>
      <w:r>
        <w:rPr>
          <w:lang w:eastAsia="zh-CN"/>
        </w:rPr>
        <w:t>200mm</w:t>
      </w:r>
      <w:r>
        <w:rPr>
          <w:lang w:eastAsia="zh-CN"/>
        </w:rPr>
        <w:t>；檐沟、天沟排水不得流经变形缝和防火墙。</w:t>
      </w:r>
    </w:p>
    <w:p w14:paraId="7BCA1C0C" w14:textId="77777777" w:rsidR="00EC7AB5" w:rsidRDefault="00000000">
      <w:pPr>
        <w:rPr>
          <w:lang w:eastAsia="zh-CN"/>
        </w:rPr>
      </w:pPr>
      <w:r>
        <w:rPr>
          <w:lang w:eastAsia="zh-CN"/>
        </w:rPr>
        <w:t>4.2.12  </w:t>
      </w:r>
      <w:r>
        <w:rPr>
          <w:lang w:eastAsia="zh-CN"/>
        </w:rPr>
        <w:t>金属檐沟、天沟的纵向坡度宜为</w:t>
      </w:r>
      <w:r>
        <w:rPr>
          <w:lang w:eastAsia="zh-CN"/>
        </w:rPr>
        <w:t>0.5</w:t>
      </w:r>
      <w:r>
        <w:rPr>
          <w:lang w:eastAsia="zh-CN"/>
        </w:rPr>
        <w:t>％。</w:t>
      </w:r>
    </w:p>
    <w:p w14:paraId="13A2DF9D" w14:textId="77777777" w:rsidR="00EC7AB5" w:rsidRDefault="00000000">
      <w:pPr>
        <w:rPr>
          <w:lang w:eastAsia="zh-CN"/>
        </w:rPr>
      </w:pPr>
      <w:r>
        <w:rPr>
          <w:lang w:eastAsia="zh-CN"/>
        </w:rPr>
        <w:t>4.2.13  </w:t>
      </w:r>
      <w:r>
        <w:rPr>
          <w:lang w:eastAsia="zh-CN"/>
        </w:rPr>
        <w:t>坡屋面檐口宜采用有组织排水，檐沟和水落斗可采用金属或塑料成品。</w:t>
      </w:r>
    </w:p>
    <w:p w14:paraId="6A694933" w14:textId="77777777" w:rsidR="00EC7AB5" w:rsidRDefault="00000000">
      <w:pPr>
        <w:rPr>
          <w:lang w:eastAsia="zh-CN"/>
        </w:rPr>
      </w:pPr>
      <w:r>
        <w:rPr>
          <w:lang w:eastAsia="zh-CN"/>
        </w:rPr>
        <w:br w:type="page"/>
      </w:r>
    </w:p>
    <w:p w14:paraId="642A0816" w14:textId="77777777" w:rsidR="00EC7AB5" w:rsidRDefault="00000000">
      <w:pPr>
        <w:rPr>
          <w:lang w:eastAsia="zh-CN"/>
        </w:rPr>
      </w:pPr>
      <w:r>
        <w:rPr>
          <w:lang w:eastAsia="zh-CN"/>
        </w:rPr>
        <w:lastRenderedPageBreak/>
        <w:t>4.3  </w:t>
      </w:r>
      <w:proofErr w:type="gramStart"/>
      <w:r>
        <w:rPr>
          <w:lang w:eastAsia="zh-CN"/>
        </w:rPr>
        <w:t>找坡层</w:t>
      </w:r>
      <w:proofErr w:type="gramEnd"/>
      <w:r>
        <w:rPr>
          <w:lang w:eastAsia="zh-CN"/>
        </w:rPr>
        <w:t>和找平层设计</w:t>
      </w:r>
    </w:p>
    <w:p w14:paraId="3B8516AC" w14:textId="77777777" w:rsidR="00EC7AB5" w:rsidRDefault="00000000">
      <w:pPr>
        <w:rPr>
          <w:lang w:eastAsia="zh-CN"/>
        </w:rPr>
      </w:pPr>
      <w:r>
        <w:rPr>
          <w:lang w:eastAsia="zh-CN"/>
        </w:rPr>
        <w:t>4.3.1  </w:t>
      </w:r>
      <w:r>
        <w:rPr>
          <w:lang w:eastAsia="zh-CN"/>
        </w:rPr>
        <w:t>混凝土结构层宜采用结构找坡，坡度不应小于</w:t>
      </w:r>
      <w:r>
        <w:rPr>
          <w:lang w:eastAsia="zh-CN"/>
        </w:rPr>
        <w:t>3</w:t>
      </w:r>
      <w:r>
        <w:rPr>
          <w:lang w:eastAsia="zh-CN"/>
        </w:rPr>
        <w:t>％；当采用</w:t>
      </w:r>
      <w:proofErr w:type="gramStart"/>
      <w:r>
        <w:rPr>
          <w:lang w:eastAsia="zh-CN"/>
        </w:rPr>
        <w:t>材料找坡时</w:t>
      </w:r>
      <w:proofErr w:type="gramEnd"/>
      <w:r>
        <w:rPr>
          <w:lang w:eastAsia="zh-CN"/>
        </w:rPr>
        <w:t>，宜采用质量轻、吸水率低和有一定强度的材料，坡度宜为</w:t>
      </w:r>
      <w:r>
        <w:rPr>
          <w:lang w:eastAsia="zh-CN"/>
        </w:rPr>
        <w:t>2</w:t>
      </w:r>
      <w:r>
        <w:rPr>
          <w:lang w:eastAsia="zh-CN"/>
        </w:rPr>
        <w:t>％。</w:t>
      </w:r>
    </w:p>
    <w:p w14:paraId="7BC3A6C9" w14:textId="77777777" w:rsidR="00EC7AB5" w:rsidRDefault="00000000">
      <w:pPr>
        <w:rPr>
          <w:lang w:eastAsia="zh-CN"/>
        </w:rPr>
      </w:pPr>
      <w:r>
        <w:rPr>
          <w:lang w:eastAsia="zh-CN"/>
        </w:rPr>
        <w:t>4.3.2  </w:t>
      </w:r>
      <w:r>
        <w:rPr>
          <w:lang w:eastAsia="zh-CN"/>
        </w:rPr>
        <w:t>卷材、涂膜的基层宜设找平层。找平层厚度和技术要求应符合表</w:t>
      </w:r>
      <w:r>
        <w:rPr>
          <w:lang w:eastAsia="zh-CN"/>
        </w:rPr>
        <w:t>4.3.2</w:t>
      </w:r>
      <w:r>
        <w:rPr>
          <w:lang w:eastAsia="zh-CN"/>
        </w:rPr>
        <w:t>的规定。</w:t>
      </w:r>
    </w:p>
    <w:p w14:paraId="1BE27937" w14:textId="02A4DFF0" w:rsidR="00EC7AB5" w:rsidRDefault="00870514">
      <w:pPr>
        <w:rPr>
          <w:lang w:eastAsia="zh-CN"/>
        </w:rPr>
      </w:pPr>
      <w:r w:rsidRPr="00870514">
        <w:rPr>
          <w:rFonts w:hint="eastAsia"/>
          <w:lang w:eastAsia="zh-CN"/>
        </w:rPr>
        <w:t>表</w:t>
      </w:r>
      <w:r w:rsidRPr="00870514">
        <w:rPr>
          <w:rFonts w:hint="eastAsia"/>
          <w:lang w:eastAsia="zh-CN"/>
        </w:rPr>
        <w:t xml:space="preserve">4.3.2 </w:t>
      </w:r>
      <w:r w:rsidRPr="00870514">
        <w:rPr>
          <w:rFonts w:hint="eastAsia"/>
          <w:lang w:eastAsia="zh-CN"/>
        </w:rPr>
        <w:t>找平层厚度和技术要求</w:t>
      </w:r>
    </w:p>
    <w:p w14:paraId="5A50E0C3" w14:textId="77777777" w:rsidR="00EC7AB5" w:rsidRDefault="00000000">
      <w:r>
        <w:rPr>
          <w:noProof/>
        </w:rPr>
        <w:drawing>
          <wp:inline distT="0" distB="0" distL="114300" distR="114300" wp14:anchorId="49EC98E9" wp14:editId="14B309C0">
            <wp:extent cx="5080000" cy="16656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080000" cy="1665978"/>
                    </a:xfrm>
                    <a:prstGeom prst="rect">
                      <a:avLst/>
                    </a:prstGeom>
                  </pic:spPr>
                </pic:pic>
              </a:graphicData>
            </a:graphic>
          </wp:inline>
        </w:drawing>
      </w:r>
    </w:p>
    <w:p w14:paraId="6BCB7201" w14:textId="77777777" w:rsidR="00EC7AB5" w:rsidRDefault="00000000">
      <w:pPr>
        <w:rPr>
          <w:lang w:eastAsia="zh-CN"/>
        </w:rPr>
      </w:pPr>
      <w:r>
        <w:rPr>
          <w:lang w:eastAsia="zh-CN"/>
        </w:rPr>
        <w:t>4.3.3  </w:t>
      </w:r>
      <w:r>
        <w:rPr>
          <w:lang w:eastAsia="zh-CN"/>
        </w:rPr>
        <w:t>保温层上的找平层应留设分格缝，</w:t>
      </w:r>
      <w:proofErr w:type="gramStart"/>
      <w:r>
        <w:rPr>
          <w:lang w:eastAsia="zh-CN"/>
        </w:rPr>
        <w:t>缝宽宜</w:t>
      </w:r>
      <w:proofErr w:type="gramEnd"/>
      <w:r>
        <w:rPr>
          <w:lang w:eastAsia="zh-CN"/>
        </w:rPr>
        <w:t>为</w:t>
      </w:r>
      <w:r>
        <w:rPr>
          <w:lang w:eastAsia="zh-CN"/>
        </w:rPr>
        <w:t>5mm</w:t>
      </w:r>
      <w:r>
        <w:rPr>
          <w:lang w:eastAsia="zh-CN"/>
        </w:rPr>
        <w:t>～</w:t>
      </w:r>
      <w:r>
        <w:rPr>
          <w:lang w:eastAsia="zh-CN"/>
        </w:rPr>
        <w:t>20mm</w:t>
      </w:r>
      <w:r>
        <w:rPr>
          <w:lang w:eastAsia="zh-CN"/>
        </w:rPr>
        <w:t>，纵横缝的间距不宜大于</w:t>
      </w:r>
      <w:r>
        <w:rPr>
          <w:lang w:eastAsia="zh-CN"/>
        </w:rPr>
        <w:t>6m</w:t>
      </w:r>
      <w:r>
        <w:rPr>
          <w:lang w:eastAsia="zh-CN"/>
        </w:rPr>
        <w:t>。</w:t>
      </w:r>
    </w:p>
    <w:p w14:paraId="76E1700B" w14:textId="77777777" w:rsidR="00EC7AB5" w:rsidRDefault="00000000">
      <w:pPr>
        <w:rPr>
          <w:lang w:eastAsia="zh-CN"/>
        </w:rPr>
      </w:pPr>
      <w:r>
        <w:rPr>
          <w:lang w:eastAsia="zh-CN"/>
        </w:rPr>
        <w:br w:type="page"/>
      </w:r>
    </w:p>
    <w:p w14:paraId="4194548D" w14:textId="77777777" w:rsidR="00EC7AB5" w:rsidRDefault="00000000">
      <w:pPr>
        <w:rPr>
          <w:lang w:eastAsia="zh-CN"/>
        </w:rPr>
      </w:pPr>
      <w:r>
        <w:rPr>
          <w:lang w:eastAsia="zh-CN"/>
        </w:rPr>
        <w:lastRenderedPageBreak/>
        <w:t>4.4  </w:t>
      </w:r>
      <w:r>
        <w:rPr>
          <w:lang w:eastAsia="zh-CN"/>
        </w:rPr>
        <w:t>保温层和隔热层设计</w:t>
      </w:r>
    </w:p>
    <w:p w14:paraId="727C771E" w14:textId="77777777" w:rsidR="00EC7AB5" w:rsidRDefault="00000000">
      <w:pPr>
        <w:rPr>
          <w:lang w:eastAsia="zh-CN"/>
        </w:rPr>
      </w:pPr>
      <w:r>
        <w:rPr>
          <w:lang w:eastAsia="zh-CN"/>
        </w:rPr>
        <w:t>4.4.1  </w:t>
      </w:r>
      <w:r>
        <w:rPr>
          <w:lang w:eastAsia="zh-CN"/>
        </w:rPr>
        <w:t>保温层应根据屋面所需传热系数或热阻选择轻质、高效的保温材料，保温层及其保温材料应符合表</w:t>
      </w:r>
      <w:r>
        <w:rPr>
          <w:lang w:eastAsia="zh-CN"/>
        </w:rPr>
        <w:t>4.4.1</w:t>
      </w:r>
      <w:r>
        <w:rPr>
          <w:lang w:eastAsia="zh-CN"/>
        </w:rPr>
        <w:t>的规定。</w:t>
      </w:r>
    </w:p>
    <w:p w14:paraId="2BF2A832" w14:textId="64B4F016" w:rsidR="00EC7AB5" w:rsidRDefault="00870514">
      <w:pPr>
        <w:rPr>
          <w:lang w:eastAsia="zh-CN"/>
        </w:rPr>
      </w:pPr>
      <w:r w:rsidRPr="00870514">
        <w:rPr>
          <w:rFonts w:hint="eastAsia"/>
          <w:lang w:eastAsia="zh-CN"/>
        </w:rPr>
        <w:t>表</w:t>
      </w:r>
      <w:r w:rsidRPr="00870514">
        <w:rPr>
          <w:rFonts w:hint="eastAsia"/>
          <w:lang w:eastAsia="zh-CN"/>
        </w:rPr>
        <w:t xml:space="preserve">4.4.1 </w:t>
      </w:r>
      <w:r w:rsidRPr="00870514">
        <w:rPr>
          <w:rFonts w:hint="eastAsia"/>
          <w:lang w:eastAsia="zh-CN"/>
        </w:rPr>
        <w:t>保温层及其保温材料</w:t>
      </w:r>
    </w:p>
    <w:p w14:paraId="172B4807" w14:textId="77777777" w:rsidR="00EC7AB5" w:rsidRDefault="00000000">
      <w:r>
        <w:rPr>
          <w:noProof/>
        </w:rPr>
        <w:drawing>
          <wp:inline distT="0" distB="0" distL="114300" distR="114300" wp14:anchorId="3389BBD4" wp14:editId="45F78CE1">
            <wp:extent cx="5080000" cy="2016760"/>
            <wp:effectExtent l="0" t="0" r="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080000" cy="2017299"/>
                    </a:xfrm>
                    <a:prstGeom prst="rect">
                      <a:avLst/>
                    </a:prstGeom>
                  </pic:spPr>
                </pic:pic>
              </a:graphicData>
            </a:graphic>
          </wp:inline>
        </w:drawing>
      </w:r>
    </w:p>
    <w:p w14:paraId="7277016B" w14:textId="77777777" w:rsidR="00EC7AB5" w:rsidRDefault="00000000">
      <w:pPr>
        <w:rPr>
          <w:lang w:eastAsia="zh-CN"/>
        </w:rPr>
      </w:pPr>
      <w:r>
        <w:rPr>
          <w:lang w:eastAsia="zh-CN"/>
        </w:rPr>
        <w:t>4.4.2  </w:t>
      </w:r>
      <w:r>
        <w:rPr>
          <w:lang w:eastAsia="zh-CN"/>
        </w:rPr>
        <w:t>保温层设计应符合下列规定：</w:t>
      </w:r>
    </w:p>
    <w:p w14:paraId="5A7E4DA5" w14:textId="77777777" w:rsidR="00EC7AB5" w:rsidRDefault="00000000">
      <w:pPr>
        <w:rPr>
          <w:lang w:eastAsia="zh-CN"/>
        </w:rPr>
      </w:pPr>
      <w:r>
        <w:rPr>
          <w:lang w:eastAsia="zh-CN"/>
        </w:rPr>
        <w:t>1  </w:t>
      </w:r>
      <w:r>
        <w:rPr>
          <w:lang w:eastAsia="zh-CN"/>
        </w:rPr>
        <w:t>保温层宜选用吸水率低、密度和导热系数小，并有一定强度的保温材料；</w:t>
      </w:r>
    </w:p>
    <w:p w14:paraId="3A75A2CF" w14:textId="77777777" w:rsidR="00EC7AB5" w:rsidRDefault="00000000">
      <w:pPr>
        <w:rPr>
          <w:lang w:eastAsia="zh-CN"/>
        </w:rPr>
      </w:pPr>
      <w:r>
        <w:rPr>
          <w:lang w:eastAsia="zh-CN"/>
        </w:rPr>
        <w:t>2  </w:t>
      </w:r>
      <w:r>
        <w:rPr>
          <w:lang w:eastAsia="zh-CN"/>
        </w:rPr>
        <w:t>保温层厚度应根据所在地区现行建筑节能设计标准，经计算确定；</w:t>
      </w:r>
    </w:p>
    <w:p w14:paraId="4DF3C04E" w14:textId="77777777" w:rsidR="00EC7AB5" w:rsidRDefault="00000000">
      <w:pPr>
        <w:rPr>
          <w:lang w:eastAsia="zh-CN"/>
        </w:rPr>
      </w:pPr>
      <w:r>
        <w:rPr>
          <w:lang w:eastAsia="zh-CN"/>
        </w:rPr>
        <w:t>3  </w:t>
      </w:r>
      <w:r>
        <w:rPr>
          <w:lang w:eastAsia="zh-CN"/>
        </w:rPr>
        <w:t>保温层的含水率，应相当于该材料在当地自然风干状态下的平衡含水率；</w:t>
      </w:r>
    </w:p>
    <w:p w14:paraId="1B2559C3" w14:textId="77777777" w:rsidR="00EC7AB5" w:rsidRDefault="00000000">
      <w:pPr>
        <w:rPr>
          <w:lang w:eastAsia="zh-CN"/>
        </w:rPr>
      </w:pPr>
      <w:r>
        <w:rPr>
          <w:lang w:eastAsia="zh-CN"/>
        </w:rPr>
        <w:t>4  </w:t>
      </w:r>
      <w:r>
        <w:rPr>
          <w:lang w:eastAsia="zh-CN"/>
        </w:rPr>
        <w:t>屋面为停车场等高荷载情况时，应根据计算确定保温材料的强度；</w:t>
      </w:r>
    </w:p>
    <w:p w14:paraId="02F15720" w14:textId="77777777" w:rsidR="00EC7AB5" w:rsidRDefault="00000000">
      <w:pPr>
        <w:rPr>
          <w:lang w:eastAsia="zh-CN"/>
        </w:rPr>
      </w:pPr>
      <w:r>
        <w:rPr>
          <w:lang w:eastAsia="zh-CN"/>
        </w:rPr>
        <w:t>5  </w:t>
      </w:r>
      <w:r>
        <w:rPr>
          <w:lang w:eastAsia="zh-CN"/>
        </w:rPr>
        <w:t>纤维材料</w:t>
      </w:r>
      <w:proofErr w:type="gramStart"/>
      <w:r>
        <w:rPr>
          <w:lang w:eastAsia="zh-CN"/>
        </w:rPr>
        <w:t>做保</w:t>
      </w:r>
      <w:proofErr w:type="gramEnd"/>
      <w:r>
        <w:rPr>
          <w:lang w:eastAsia="zh-CN"/>
        </w:rPr>
        <w:t>温层时，应采取防止压缩的措施；</w:t>
      </w:r>
    </w:p>
    <w:p w14:paraId="7FA80C76" w14:textId="77777777" w:rsidR="00EC7AB5" w:rsidRDefault="00000000">
      <w:pPr>
        <w:rPr>
          <w:lang w:eastAsia="zh-CN"/>
        </w:rPr>
      </w:pPr>
      <w:r>
        <w:rPr>
          <w:lang w:eastAsia="zh-CN"/>
        </w:rPr>
        <w:t>6  </w:t>
      </w:r>
      <w:r>
        <w:rPr>
          <w:lang w:eastAsia="zh-CN"/>
        </w:rPr>
        <w:t>屋面坡度较大时，保温层应采取防滑措施；</w:t>
      </w:r>
    </w:p>
    <w:p w14:paraId="6CF300A8" w14:textId="77777777" w:rsidR="00EC7AB5" w:rsidRDefault="00000000">
      <w:pPr>
        <w:rPr>
          <w:lang w:eastAsia="zh-CN"/>
        </w:rPr>
      </w:pPr>
      <w:r>
        <w:rPr>
          <w:lang w:eastAsia="zh-CN"/>
        </w:rPr>
        <w:t>7  </w:t>
      </w:r>
      <w:r>
        <w:rPr>
          <w:lang w:eastAsia="zh-CN"/>
        </w:rPr>
        <w:t>封闭式保温层或保温层干燥有困难的卷材屋面，宜采取排汽构造措施。</w:t>
      </w:r>
    </w:p>
    <w:p w14:paraId="416D0C44" w14:textId="77777777" w:rsidR="00EC7AB5" w:rsidRDefault="00000000">
      <w:pPr>
        <w:rPr>
          <w:lang w:eastAsia="zh-CN"/>
        </w:rPr>
      </w:pPr>
      <w:r>
        <w:rPr>
          <w:lang w:eastAsia="zh-CN"/>
        </w:rPr>
        <w:t>4.4.3  </w:t>
      </w:r>
      <w:r>
        <w:rPr>
          <w:lang w:eastAsia="zh-CN"/>
        </w:rPr>
        <w:t>屋面热桥部位，当内表面温度低于室内空气的露点温度时，均应作保温处理。</w:t>
      </w:r>
    </w:p>
    <w:p w14:paraId="0F7C6173" w14:textId="77777777" w:rsidR="00EC7AB5" w:rsidRDefault="00000000">
      <w:pPr>
        <w:rPr>
          <w:lang w:eastAsia="zh-CN"/>
        </w:rPr>
      </w:pPr>
      <w:r>
        <w:rPr>
          <w:lang w:eastAsia="zh-CN"/>
        </w:rPr>
        <w:t>4.4.4  </w:t>
      </w:r>
      <w:r>
        <w:rPr>
          <w:lang w:eastAsia="zh-CN"/>
        </w:rPr>
        <w:t>当严寒及寒冷地区屋面结构冷凝界面内侧实际具有的蒸汽渗透</w:t>
      </w:r>
      <w:proofErr w:type="gramStart"/>
      <w:r>
        <w:rPr>
          <w:lang w:eastAsia="zh-CN"/>
        </w:rPr>
        <w:t>阻</w:t>
      </w:r>
      <w:proofErr w:type="gramEnd"/>
      <w:r>
        <w:rPr>
          <w:lang w:eastAsia="zh-CN"/>
        </w:rPr>
        <w:t>小于所需值，或其他地区室内湿气有可能透过屋面结构层进入保温层时，应设置隔汽层。隔汽层设计应符合下列规定：</w:t>
      </w:r>
    </w:p>
    <w:p w14:paraId="31B33CF7" w14:textId="77777777" w:rsidR="00EC7AB5" w:rsidRDefault="00000000">
      <w:pPr>
        <w:rPr>
          <w:lang w:eastAsia="zh-CN"/>
        </w:rPr>
      </w:pPr>
      <w:r>
        <w:rPr>
          <w:lang w:eastAsia="zh-CN"/>
        </w:rPr>
        <w:t>1  </w:t>
      </w:r>
      <w:r>
        <w:rPr>
          <w:lang w:eastAsia="zh-CN"/>
        </w:rPr>
        <w:t>隔汽层应设置在结构层上、保温层下；</w:t>
      </w:r>
    </w:p>
    <w:p w14:paraId="44368E72" w14:textId="77777777" w:rsidR="00EC7AB5" w:rsidRDefault="00000000">
      <w:pPr>
        <w:rPr>
          <w:lang w:eastAsia="zh-CN"/>
        </w:rPr>
      </w:pPr>
      <w:r>
        <w:rPr>
          <w:lang w:eastAsia="zh-CN"/>
        </w:rPr>
        <w:t>2  </w:t>
      </w:r>
      <w:r>
        <w:rPr>
          <w:lang w:eastAsia="zh-CN"/>
        </w:rPr>
        <w:t>隔汽层应选用气密性、水密性好的材料；</w:t>
      </w:r>
    </w:p>
    <w:p w14:paraId="7C038686" w14:textId="77777777" w:rsidR="00EC7AB5" w:rsidRDefault="00000000">
      <w:pPr>
        <w:rPr>
          <w:lang w:eastAsia="zh-CN"/>
        </w:rPr>
      </w:pPr>
      <w:r>
        <w:rPr>
          <w:lang w:eastAsia="zh-CN"/>
        </w:rPr>
        <w:t>3  </w:t>
      </w:r>
      <w:r>
        <w:rPr>
          <w:lang w:eastAsia="zh-CN"/>
        </w:rPr>
        <w:t>隔汽层</w:t>
      </w:r>
      <w:proofErr w:type="gramStart"/>
      <w:r>
        <w:rPr>
          <w:lang w:eastAsia="zh-CN"/>
        </w:rPr>
        <w:t>应沿周边墙</w:t>
      </w:r>
      <w:proofErr w:type="gramEnd"/>
      <w:r>
        <w:rPr>
          <w:lang w:eastAsia="zh-CN"/>
        </w:rPr>
        <w:t>面向上连续铺设，高出保温层上表面不得小于</w:t>
      </w:r>
      <w:r>
        <w:rPr>
          <w:lang w:eastAsia="zh-CN"/>
        </w:rPr>
        <w:t>150mm</w:t>
      </w:r>
      <w:r>
        <w:rPr>
          <w:lang w:eastAsia="zh-CN"/>
        </w:rPr>
        <w:t>。</w:t>
      </w:r>
    </w:p>
    <w:p w14:paraId="2E4CBE17" w14:textId="77777777" w:rsidR="00EC7AB5" w:rsidRDefault="00000000">
      <w:pPr>
        <w:rPr>
          <w:lang w:eastAsia="zh-CN"/>
        </w:rPr>
      </w:pPr>
      <w:r>
        <w:rPr>
          <w:lang w:eastAsia="zh-CN"/>
        </w:rPr>
        <w:lastRenderedPageBreak/>
        <w:t>4.4.5  </w:t>
      </w:r>
      <w:r>
        <w:rPr>
          <w:lang w:eastAsia="zh-CN"/>
        </w:rPr>
        <w:t>屋面排汽构造设计应符合下列规定：</w:t>
      </w:r>
    </w:p>
    <w:p w14:paraId="51253220" w14:textId="77777777" w:rsidR="00EC7AB5" w:rsidRDefault="00000000">
      <w:pPr>
        <w:rPr>
          <w:lang w:eastAsia="zh-CN"/>
        </w:rPr>
      </w:pPr>
      <w:r>
        <w:rPr>
          <w:lang w:eastAsia="zh-CN"/>
        </w:rPr>
        <w:t>1  </w:t>
      </w:r>
      <w:r>
        <w:rPr>
          <w:lang w:eastAsia="zh-CN"/>
        </w:rPr>
        <w:t>找平层设置的分格缝可兼作排汽道，排汽道的宽度宜为</w:t>
      </w:r>
      <w:r>
        <w:rPr>
          <w:lang w:eastAsia="zh-CN"/>
        </w:rPr>
        <w:t>40mm</w:t>
      </w:r>
      <w:r>
        <w:rPr>
          <w:lang w:eastAsia="zh-CN"/>
        </w:rPr>
        <w:t>；</w:t>
      </w:r>
    </w:p>
    <w:p w14:paraId="1B00D131" w14:textId="77777777" w:rsidR="00EC7AB5" w:rsidRDefault="00000000">
      <w:pPr>
        <w:rPr>
          <w:lang w:eastAsia="zh-CN"/>
        </w:rPr>
      </w:pPr>
      <w:r>
        <w:rPr>
          <w:lang w:eastAsia="zh-CN"/>
        </w:rPr>
        <w:t>2  </w:t>
      </w:r>
      <w:r>
        <w:rPr>
          <w:lang w:eastAsia="zh-CN"/>
        </w:rPr>
        <w:t>排汽道应纵横贯通，并应与大气连通的排汽孔相通，排汽孔可设在檐口下或纵横排汽道的交叉处；</w:t>
      </w:r>
    </w:p>
    <w:p w14:paraId="0965F6EE" w14:textId="77777777" w:rsidR="00EC7AB5" w:rsidRDefault="00000000">
      <w:pPr>
        <w:rPr>
          <w:lang w:eastAsia="zh-CN"/>
        </w:rPr>
      </w:pPr>
      <w:r>
        <w:rPr>
          <w:lang w:eastAsia="zh-CN"/>
        </w:rPr>
        <w:t>3  </w:t>
      </w:r>
      <w:r>
        <w:rPr>
          <w:lang w:eastAsia="zh-CN"/>
        </w:rPr>
        <w:t>排汽道纵横间距宜为</w:t>
      </w:r>
      <w:r>
        <w:rPr>
          <w:lang w:eastAsia="zh-CN"/>
        </w:rPr>
        <w:t>6m</w:t>
      </w:r>
      <w:r>
        <w:rPr>
          <w:lang w:eastAsia="zh-CN"/>
        </w:rPr>
        <w:t>，屋面面积每</w:t>
      </w:r>
      <w:r>
        <w:rPr>
          <w:lang w:eastAsia="zh-CN"/>
        </w:rPr>
        <w:t>36m2</w:t>
      </w:r>
      <w:proofErr w:type="gramStart"/>
      <w:r>
        <w:rPr>
          <w:lang w:eastAsia="zh-CN"/>
        </w:rPr>
        <w:t>宜设置</w:t>
      </w:r>
      <w:proofErr w:type="gramEnd"/>
      <w:r>
        <w:rPr>
          <w:lang w:eastAsia="zh-CN"/>
        </w:rPr>
        <w:t>一个排汽孔，排汽孔应作防水处理；</w:t>
      </w:r>
    </w:p>
    <w:p w14:paraId="27BECFCB" w14:textId="77777777" w:rsidR="00EC7AB5" w:rsidRDefault="00000000">
      <w:pPr>
        <w:rPr>
          <w:lang w:eastAsia="zh-CN"/>
        </w:rPr>
      </w:pPr>
      <w:r>
        <w:rPr>
          <w:lang w:eastAsia="zh-CN"/>
        </w:rPr>
        <w:t>4  </w:t>
      </w:r>
      <w:r>
        <w:rPr>
          <w:lang w:eastAsia="zh-CN"/>
        </w:rPr>
        <w:t>在保温层下也可铺设带支点的塑料板。</w:t>
      </w:r>
    </w:p>
    <w:p w14:paraId="5E367596" w14:textId="77777777" w:rsidR="00EC7AB5" w:rsidRDefault="00000000">
      <w:pPr>
        <w:rPr>
          <w:lang w:eastAsia="zh-CN"/>
        </w:rPr>
      </w:pPr>
      <w:r>
        <w:rPr>
          <w:lang w:eastAsia="zh-CN"/>
        </w:rPr>
        <w:t>4.4.6  </w:t>
      </w:r>
      <w:r>
        <w:rPr>
          <w:lang w:eastAsia="zh-CN"/>
        </w:rPr>
        <w:t>倒置式屋面保温层设计应符合下列规定：</w:t>
      </w:r>
    </w:p>
    <w:p w14:paraId="6A49E956" w14:textId="77777777" w:rsidR="00EC7AB5" w:rsidRDefault="00000000">
      <w:pPr>
        <w:rPr>
          <w:lang w:eastAsia="zh-CN"/>
        </w:rPr>
      </w:pPr>
      <w:r>
        <w:rPr>
          <w:lang w:eastAsia="zh-CN"/>
        </w:rPr>
        <w:t>1  </w:t>
      </w:r>
      <w:r>
        <w:rPr>
          <w:lang w:eastAsia="zh-CN"/>
        </w:rPr>
        <w:t>倒置式屋面的坡度宜为</w:t>
      </w:r>
      <w:r>
        <w:rPr>
          <w:lang w:eastAsia="zh-CN"/>
        </w:rPr>
        <w:t>3</w:t>
      </w:r>
      <w:r>
        <w:rPr>
          <w:lang w:eastAsia="zh-CN"/>
        </w:rPr>
        <w:t>％；</w:t>
      </w:r>
    </w:p>
    <w:p w14:paraId="30896D06" w14:textId="77777777" w:rsidR="00EC7AB5" w:rsidRDefault="00000000">
      <w:pPr>
        <w:rPr>
          <w:lang w:eastAsia="zh-CN"/>
        </w:rPr>
      </w:pPr>
      <w:r>
        <w:rPr>
          <w:lang w:eastAsia="zh-CN"/>
        </w:rPr>
        <w:t>2  </w:t>
      </w:r>
      <w:r>
        <w:rPr>
          <w:lang w:eastAsia="zh-CN"/>
        </w:rPr>
        <w:t>保温层应采用吸水率低，且长期浸水</w:t>
      </w:r>
      <w:proofErr w:type="gramStart"/>
      <w:r>
        <w:rPr>
          <w:lang w:eastAsia="zh-CN"/>
        </w:rPr>
        <w:t>不</w:t>
      </w:r>
      <w:proofErr w:type="gramEnd"/>
      <w:r>
        <w:rPr>
          <w:lang w:eastAsia="zh-CN"/>
        </w:rPr>
        <w:t>变质的保温材料；</w:t>
      </w:r>
    </w:p>
    <w:p w14:paraId="23283E6C" w14:textId="77777777" w:rsidR="00EC7AB5" w:rsidRDefault="00000000">
      <w:pPr>
        <w:rPr>
          <w:lang w:eastAsia="zh-CN"/>
        </w:rPr>
      </w:pPr>
      <w:r>
        <w:rPr>
          <w:lang w:eastAsia="zh-CN"/>
        </w:rPr>
        <w:t>3  </w:t>
      </w:r>
      <w:r>
        <w:rPr>
          <w:lang w:eastAsia="zh-CN"/>
        </w:rPr>
        <w:t>板状保温材料的下部纵向边缘应设排水</w:t>
      </w:r>
      <w:proofErr w:type="gramStart"/>
      <w:r>
        <w:rPr>
          <w:lang w:eastAsia="zh-CN"/>
        </w:rPr>
        <w:t>凹</w:t>
      </w:r>
      <w:proofErr w:type="gramEnd"/>
      <w:r>
        <w:rPr>
          <w:lang w:eastAsia="zh-CN"/>
        </w:rPr>
        <w:t>缝；</w:t>
      </w:r>
    </w:p>
    <w:p w14:paraId="59EF7466" w14:textId="77777777" w:rsidR="00EC7AB5" w:rsidRDefault="00000000">
      <w:pPr>
        <w:rPr>
          <w:lang w:eastAsia="zh-CN"/>
        </w:rPr>
      </w:pPr>
      <w:r>
        <w:rPr>
          <w:lang w:eastAsia="zh-CN"/>
        </w:rPr>
        <w:t>4  </w:t>
      </w:r>
      <w:r>
        <w:rPr>
          <w:lang w:eastAsia="zh-CN"/>
        </w:rPr>
        <w:t>保温层与防水层所用材料应相容匹配；</w:t>
      </w:r>
    </w:p>
    <w:p w14:paraId="52514B9D" w14:textId="77777777" w:rsidR="00EC7AB5" w:rsidRDefault="00000000">
      <w:pPr>
        <w:rPr>
          <w:lang w:eastAsia="zh-CN"/>
        </w:rPr>
      </w:pPr>
      <w:r>
        <w:rPr>
          <w:lang w:eastAsia="zh-CN"/>
        </w:rPr>
        <w:t>5  </w:t>
      </w:r>
      <w:r>
        <w:rPr>
          <w:lang w:eastAsia="zh-CN"/>
        </w:rPr>
        <w:t>保温层上面宜采用块</w:t>
      </w:r>
      <w:proofErr w:type="gramStart"/>
      <w:r>
        <w:rPr>
          <w:lang w:eastAsia="zh-CN"/>
        </w:rPr>
        <w:t>体材</w:t>
      </w:r>
      <w:proofErr w:type="gramEnd"/>
      <w:r>
        <w:rPr>
          <w:lang w:eastAsia="zh-CN"/>
        </w:rPr>
        <w:t>料或细石混凝土</w:t>
      </w:r>
      <w:proofErr w:type="gramStart"/>
      <w:r>
        <w:rPr>
          <w:lang w:eastAsia="zh-CN"/>
        </w:rPr>
        <w:t>做保</w:t>
      </w:r>
      <w:proofErr w:type="gramEnd"/>
      <w:r>
        <w:rPr>
          <w:lang w:eastAsia="zh-CN"/>
        </w:rPr>
        <w:t>护层；</w:t>
      </w:r>
    </w:p>
    <w:p w14:paraId="13CEA8B8" w14:textId="77777777" w:rsidR="00EC7AB5" w:rsidRDefault="00000000">
      <w:pPr>
        <w:rPr>
          <w:lang w:eastAsia="zh-CN"/>
        </w:rPr>
      </w:pPr>
      <w:r>
        <w:rPr>
          <w:lang w:eastAsia="zh-CN"/>
        </w:rPr>
        <w:t>6  </w:t>
      </w:r>
      <w:r>
        <w:rPr>
          <w:lang w:eastAsia="zh-CN"/>
        </w:rPr>
        <w:t>檐沟、水落口部位应采用现浇混凝土堵头或</w:t>
      </w:r>
      <w:proofErr w:type="gramStart"/>
      <w:r>
        <w:rPr>
          <w:lang w:eastAsia="zh-CN"/>
        </w:rPr>
        <w:t>砖砌堵头</w:t>
      </w:r>
      <w:proofErr w:type="gramEnd"/>
      <w:r>
        <w:rPr>
          <w:lang w:eastAsia="zh-CN"/>
        </w:rPr>
        <w:t>，并应作好保温层排水处理。</w:t>
      </w:r>
    </w:p>
    <w:p w14:paraId="7A2B56C8" w14:textId="77777777" w:rsidR="00EC7AB5" w:rsidRDefault="00000000">
      <w:pPr>
        <w:rPr>
          <w:lang w:eastAsia="zh-CN"/>
        </w:rPr>
      </w:pPr>
      <w:r>
        <w:rPr>
          <w:lang w:eastAsia="zh-CN"/>
        </w:rPr>
        <w:t>4.4.7  </w:t>
      </w:r>
      <w:r>
        <w:rPr>
          <w:lang w:eastAsia="zh-CN"/>
        </w:rPr>
        <w:t>屋面隔热层设计应根据地域、气候、屋面形式、建筑环境、使用功能等条件，采取种植，架空和蓄水等隔热措施。</w:t>
      </w:r>
    </w:p>
    <w:p w14:paraId="6BAD42D8" w14:textId="77777777" w:rsidR="00EC7AB5" w:rsidRDefault="00000000">
      <w:pPr>
        <w:rPr>
          <w:lang w:eastAsia="zh-CN"/>
        </w:rPr>
      </w:pPr>
      <w:r>
        <w:rPr>
          <w:lang w:eastAsia="zh-CN"/>
        </w:rPr>
        <w:t>4.4.8  </w:t>
      </w:r>
      <w:r>
        <w:rPr>
          <w:lang w:eastAsia="zh-CN"/>
        </w:rPr>
        <w:t>种植隔热层的设计应符合下列规定：</w:t>
      </w:r>
    </w:p>
    <w:p w14:paraId="70EA52F9" w14:textId="77777777" w:rsidR="00EC7AB5" w:rsidRDefault="00000000">
      <w:pPr>
        <w:rPr>
          <w:lang w:eastAsia="zh-CN"/>
        </w:rPr>
      </w:pPr>
      <w:r>
        <w:rPr>
          <w:lang w:eastAsia="zh-CN"/>
        </w:rPr>
        <w:t>1  </w:t>
      </w:r>
      <w:r>
        <w:rPr>
          <w:lang w:eastAsia="zh-CN"/>
        </w:rPr>
        <w:t>种植隔热层的构造层次应包括植被层、种植土层、过滤层和排水层等；</w:t>
      </w:r>
    </w:p>
    <w:p w14:paraId="687E1A0F" w14:textId="77777777" w:rsidR="00EC7AB5" w:rsidRDefault="00000000">
      <w:pPr>
        <w:rPr>
          <w:lang w:eastAsia="zh-CN"/>
        </w:rPr>
      </w:pPr>
      <w:r>
        <w:rPr>
          <w:lang w:eastAsia="zh-CN"/>
        </w:rPr>
        <w:t>2  </w:t>
      </w:r>
      <w:r>
        <w:rPr>
          <w:lang w:eastAsia="zh-CN"/>
        </w:rPr>
        <w:t>种植隔热层所用材料及植物等应与当地气候条件相适应，并应符合环境保护要求；</w:t>
      </w:r>
    </w:p>
    <w:p w14:paraId="48BA982D" w14:textId="77777777" w:rsidR="00EC7AB5" w:rsidRDefault="00000000">
      <w:pPr>
        <w:rPr>
          <w:lang w:eastAsia="zh-CN"/>
        </w:rPr>
      </w:pPr>
      <w:r>
        <w:rPr>
          <w:lang w:eastAsia="zh-CN"/>
        </w:rPr>
        <w:t>3  </w:t>
      </w:r>
      <w:r>
        <w:rPr>
          <w:lang w:eastAsia="zh-CN"/>
        </w:rPr>
        <w:t>种植隔热层宜根据植物种类及环境布局的需要进行分区布置，分区布置</w:t>
      </w:r>
      <w:proofErr w:type="gramStart"/>
      <w:r>
        <w:rPr>
          <w:lang w:eastAsia="zh-CN"/>
        </w:rPr>
        <w:t>应设挡墙</w:t>
      </w:r>
      <w:proofErr w:type="gramEnd"/>
      <w:r>
        <w:rPr>
          <w:lang w:eastAsia="zh-CN"/>
        </w:rPr>
        <w:t>或挡板；</w:t>
      </w:r>
    </w:p>
    <w:p w14:paraId="396CD150" w14:textId="77777777" w:rsidR="00EC7AB5" w:rsidRDefault="00000000">
      <w:pPr>
        <w:rPr>
          <w:lang w:eastAsia="zh-CN"/>
        </w:rPr>
      </w:pPr>
      <w:r>
        <w:rPr>
          <w:lang w:eastAsia="zh-CN"/>
        </w:rPr>
        <w:t>4  </w:t>
      </w:r>
      <w:r>
        <w:rPr>
          <w:lang w:eastAsia="zh-CN"/>
        </w:rPr>
        <w:t>排水</w:t>
      </w:r>
      <w:proofErr w:type="gramStart"/>
      <w:r>
        <w:rPr>
          <w:lang w:eastAsia="zh-CN"/>
        </w:rPr>
        <w:t>层材料</w:t>
      </w:r>
      <w:proofErr w:type="gramEnd"/>
      <w:r>
        <w:rPr>
          <w:lang w:eastAsia="zh-CN"/>
        </w:rPr>
        <w:t>应根据屋面功能及环境、经济条件等进行选择；过滤层宜采用</w:t>
      </w:r>
      <w:r>
        <w:rPr>
          <w:lang w:eastAsia="zh-CN"/>
        </w:rPr>
        <w:t>200g/m2</w:t>
      </w:r>
      <w:r>
        <w:rPr>
          <w:lang w:eastAsia="zh-CN"/>
        </w:rPr>
        <w:t>～</w:t>
      </w:r>
      <w:r>
        <w:rPr>
          <w:lang w:eastAsia="zh-CN"/>
        </w:rPr>
        <w:t>400g/m2</w:t>
      </w:r>
      <w:r>
        <w:rPr>
          <w:lang w:eastAsia="zh-CN"/>
        </w:rPr>
        <w:t>的土工布，过滤层应沿种植土周边向上铺设至种植土高度；</w:t>
      </w:r>
    </w:p>
    <w:p w14:paraId="1EA6B12C" w14:textId="77777777" w:rsidR="00EC7AB5" w:rsidRDefault="00000000">
      <w:pPr>
        <w:rPr>
          <w:lang w:eastAsia="zh-CN"/>
        </w:rPr>
      </w:pPr>
      <w:r>
        <w:rPr>
          <w:lang w:eastAsia="zh-CN"/>
        </w:rPr>
        <w:t>5  </w:t>
      </w:r>
      <w:r>
        <w:rPr>
          <w:lang w:eastAsia="zh-CN"/>
        </w:rPr>
        <w:t>种植土四周</w:t>
      </w:r>
      <w:proofErr w:type="gramStart"/>
      <w:r>
        <w:rPr>
          <w:lang w:eastAsia="zh-CN"/>
        </w:rPr>
        <w:t>应设挡墙</w:t>
      </w:r>
      <w:proofErr w:type="gramEnd"/>
      <w:r>
        <w:rPr>
          <w:lang w:eastAsia="zh-CN"/>
        </w:rPr>
        <w:t>，挡墙下部应设泄水孔，并应与排水出口连通；</w:t>
      </w:r>
    </w:p>
    <w:p w14:paraId="7BE7A6EB" w14:textId="77777777" w:rsidR="00EC7AB5" w:rsidRDefault="00000000">
      <w:pPr>
        <w:rPr>
          <w:lang w:eastAsia="zh-CN"/>
        </w:rPr>
      </w:pPr>
      <w:r>
        <w:rPr>
          <w:lang w:eastAsia="zh-CN"/>
        </w:rPr>
        <w:t>6  </w:t>
      </w:r>
      <w:r>
        <w:rPr>
          <w:lang w:eastAsia="zh-CN"/>
        </w:rPr>
        <w:t>种植土应根据种植植物的要求选择综合性能良好的材料；种植土厚度应根据不同种植土和植物种类等确定；</w:t>
      </w:r>
    </w:p>
    <w:p w14:paraId="00FB7F95" w14:textId="77777777" w:rsidR="00EC7AB5" w:rsidRDefault="00000000">
      <w:pPr>
        <w:rPr>
          <w:lang w:eastAsia="zh-CN"/>
        </w:rPr>
      </w:pPr>
      <w:r>
        <w:rPr>
          <w:lang w:eastAsia="zh-CN"/>
        </w:rPr>
        <w:t>7  </w:t>
      </w:r>
      <w:r>
        <w:rPr>
          <w:lang w:eastAsia="zh-CN"/>
        </w:rPr>
        <w:t>种植隔热层的屋面坡度大于</w:t>
      </w:r>
      <w:r>
        <w:rPr>
          <w:lang w:eastAsia="zh-CN"/>
        </w:rPr>
        <w:t>20</w:t>
      </w:r>
      <w:r>
        <w:rPr>
          <w:lang w:eastAsia="zh-CN"/>
        </w:rPr>
        <w:t>％时，其排水层、种植土应采取防滑措施。</w:t>
      </w:r>
    </w:p>
    <w:p w14:paraId="4B5A347F" w14:textId="77777777" w:rsidR="00EC7AB5" w:rsidRDefault="00000000">
      <w:pPr>
        <w:rPr>
          <w:lang w:eastAsia="zh-CN"/>
        </w:rPr>
      </w:pPr>
      <w:r>
        <w:rPr>
          <w:lang w:eastAsia="zh-CN"/>
        </w:rPr>
        <w:lastRenderedPageBreak/>
        <w:t>4.4.9  </w:t>
      </w:r>
      <w:r>
        <w:rPr>
          <w:lang w:eastAsia="zh-CN"/>
        </w:rPr>
        <w:t>架空隔热层的设计应符合下列规定：</w:t>
      </w:r>
    </w:p>
    <w:p w14:paraId="5E9CBCE9" w14:textId="77777777" w:rsidR="00EC7AB5" w:rsidRDefault="00000000">
      <w:pPr>
        <w:rPr>
          <w:lang w:eastAsia="zh-CN"/>
        </w:rPr>
      </w:pPr>
      <w:r>
        <w:rPr>
          <w:lang w:eastAsia="zh-CN"/>
        </w:rPr>
        <w:t>1  </w:t>
      </w:r>
      <w:r>
        <w:rPr>
          <w:lang w:eastAsia="zh-CN"/>
        </w:rPr>
        <w:t>架空隔热层宜在屋顶有良好通风的建筑物上采用，不宜在寒冷地区采用；</w:t>
      </w:r>
    </w:p>
    <w:p w14:paraId="3E08149B" w14:textId="77777777" w:rsidR="00EC7AB5" w:rsidRDefault="00000000">
      <w:pPr>
        <w:rPr>
          <w:lang w:eastAsia="zh-CN"/>
        </w:rPr>
      </w:pPr>
      <w:r>
        <w:rPr>
          <w:lang w:eastAsia="zh-CN"/>
        </w:rPr>
        <w:t>2  </w:t>
      </w:r>
      <w:r>
        <w:rPr>
          <w:lang w:eastAsia="zh-CN"/>
        </w:rPr>
        <w:t>当采用混凝土板架空隔热层时，屋面坡度不宜大于</w:t>
      </w:r>
      <w:r>
        <w:rPr>
          <w:lang w:eastAsia="zh-CN"/>
        </w:rPr>
        <w:t>5</w:t>
      </w:r>
      <w:r>
        <w:rPr>
          <w:lang w:eastAsia="zh-CN"/>
        </w:rPr>
        <w:t>％；</w:t>
      </w:r>
    </w:p>
    <w:p w14:paraId="570B4F9B" w14:textId="77777777" w:rsidR="00EC7AB5" w:rsidRDefault="00000000">
      <w:pPr>
        <w:rPr>
          <w:lang w:eastAsia="zh-CN"/>
        </w:rPr>
      </w:pPr>
      <w:r>
        <w:rPr>
          <w:lang w:eastAsia="zh-CN"/>
        </w:rPr>
        <w:t>3  </w:t>
      </w:r>
      <w:r>
        <w:rPr>
          <w:lang w:eastAsia="zh-CN"/>
        </w:rPr>
        <w:t>架空隔热制品及其支座的质量应符合国家现行有关材料标准的规定；</w:t>
      </w:r>
    </w:p>
    <w:p w14:paraId="67F9CA38" w14:textId="77777777" w:rsidR="00EC7AB5" w:rsidRDefault="00000000">
      <w:pPr>
        <w:rPr>
          <w:lang w:eastAsia="zh-CN"/>
        </w:rPr>
      </w:pPr>
      <w:r>
        <w:rPr>
          <w:lang w:eastAsia="zh-CN"/>
        </w:rPr>
        <w:t>4  </w:t>
      </w:r>
      <w:r>
        <w:rPr>
          <w:lang w:eastAsia="zh-CN"/>
        </w:rPr>
        <w:t>架空隔热层的高度宜为</w:t>
      </w:r>
      <w:r>
        <w:rPr>
          <w:lang w:eastAsia="zh-CN"/>
        </w:rPr>
        <w:t>180mm</w:t>
      </w:r>
      <w:r>
        <w:rPr>
          <w:lang w:eastAsia="zh-CN"/>
        </w:rPr>
        <w:t>～</w:t>
      </w:r>
      <w:r>
        <w:rPr>
          <w:lang w:eastAsia="zh-CN"/>
        </w:rPr>
        <w:t>300mm</w:t>
      </w:r>
      <w:r>
        <w:rPr>
          <w:lang w:eastAsia="zh-CN"/>
        </w:rPr>
        <w:t>，架空板与女儿墙的距离不应小于</w:t>
      </w:r>
      <w:r>
        <w:rPr>
          <w:lang w:eastAsia="zh-CN"/>
        </w:rPr>
        <w:t>250mm</w:t>
      </w:r>
      <w:r>
        <w:rPr>
          <w:lang w:eastAsia="zh-CN"/>
        </w:rPr>
        <w:t>；</w:t>
      </w:r>
    </w:p>
    <w:p w14:paraId="74CFA92C" w14:textId="77777777" w:rsidR="00EC7AB5" w:rsidRDefault="00000000">
      <w:pPr>
        <w:rPr>
          <w:lang w:eastAsia="zh-CN"/>
        </w:rPr>
      </w:pPr>
      <w:r>
        <w:rPr>
          <w:lang w:eastAsia="zh-CN"/>
        </w:rPr>
        <w:t>5  </w:t>
      </w:r>
      <w:r>
        <w:rPr>
          <w:lang w:eastAsia="zh-CN"/>
        </w:rPr>
        <w:t>当屋面宽度大于</w:t>
      </w:r>
      <w:r>
        <w:rPr>
          <w:lang w:eastAsia="zh-CN"/>
        </w:rPr>
        <w:t>10m</w:t>
      </w:r>
      <w:r>
        <w:rPr>
          <w:lang w:eastAsia="zh-CN"/>
        </w:rPr>
        <w:t>时，架空隔热层中部应设置通风屋脊；</w:t>
      </w:r>
    </w:p>
    <w:p w14:paraId="5D99ED3A" w14:textId="77777777" w:rsidR="00EC7AB5" w:rsidRDefault="00000000">
      <w:pPr>
        <w:rPr>
          <w:lang w:eastAsia="zh-CN"/>
        </w:rPr>
      </w:pPr>
      <w:r>
        <w:rPr>
          <w:lang w:eastAsia="zh-CN"/>
        </w:rPr>
        <w:t>6  </w:t>
      </w:r>
      <w:r>
        <w:rPr>
          <w:lang w:eastAsia="zh-CN"/>
        </w:rPr>
        <w:t>架空隔热层的进风口，</w:t>
      </w:r>
      <w:proofErr w:type="gramStart"/>
      <w:r>
        <w:rPr>
          <w:lang w:eastAsia="zh-CN"/>
        </w:rPr>
        <w:t>宜设置</w:t>
      </w:r>
      <w:proofErr w:type="gramEnd"/>
      <w:r>
        <w:rPr>
          <w:lang w:eastAsia="zh-CN"/>
        </w:rPr>
        <w:t>在当地炎热季节最大频率风向的正压区，出风口</w:t>
      </w:r>
      <w:proofErr w:type="gramStart"/>
      <w:r>
        <w:rPr>
          <w:lang w:eastAsia="zh-CN"/>
        </w:rPr>
        <w:t>宜设置</w:t>
      </w:r>
      <w:proofErr w:type="gramEnd"/>
      <w:r>
        <w:rPr>
          <w:lang w:eastAsia="zh-CN"/>
        </w:rPr>
        <w:t>在负压区。</w:t>
      </w:r>
    </w:p>
    <w:p w14:paraId="752EA7CD" w14:textId="77777777" w:rsidR="00EC7AB5" w:rsidRDefault="00000000">
      <w:pPr>
        <w:rPr>
          <w:lang w:eastAsia="zh-CN"/>
        </w:rPr>
      </w:pPr>
      <w:r>
        <w:rPr>
          <w:lang w:eastAsia="zh-CN"/>
        </w:rPr>
        <w:t>4.4.10  </w:t>
      </w:r>
      <w:r>
        <w:rPr>
          <w:lang w:eastAsia="zh-CN"/>
        </w:rPr>
        <w:t>蓄水隔热层的设计应符合下列规定：</w:t>
      </w:r>
    </w:p>
    <w:p w14:paraId="19E86C98" w14:textId="77777777" w:rsidR="00EC7AB5" w:rsidRDefault="00000000">
      <w:pPr>
        <w:rPr>
          <w:lang w:eastAsia="zh-CN"/>
        </w:rPr>
      </w:pPr>
      <w:r>
        <w:rPr>
          <w:lang w:eastAsia="zh-CN"/>
        </w:rPr>
        <w:t>1  </w:t>
      </w:r>
      <w:r>
        <w:rPr>
          <w:lang w:eastAsia="zh-CN"/>
        </w:rPr>
        <w:t>蓄水隔热层不宜在寒冷地区、地震设防地区和振动较大的建筑物上采用；</w:t>
      </w:r>
    </w:p>
    <w:p w14:paraId="049AC649" w14:textId="77777777" w:rsidR="00EC7AB5" w:rsidRDefault="00000000">
      <w:pPr>
        <w:rPr>
          <w:lang w:eastAsia="zh-CN"/>
        </w:rPr>
      </w:pPr>
      <w:r>
        <w:rPr>
          <w:lang w:eastAsia="zh-CN"/>
        </w:rPr>
        <w:t>2  </w:t>
      </w:r>
      <w:r>
        <w:rPr>
          <w:lang w:eastAsia="zh-CN"/>
        </w:rPr>
        <w:t>蓄水隔热层的蓄水池应采用强度等级不低于</w:t>
      </w:r>
      <w:r>
        <w:rPr>
          <w:lang w:eastAsia="zh-CN"/>
        </w:rPr>
        <w:t>C25</w:t>
      </w:r>
      <w:r>
        <w:rPr>
          <w:lang w:eastAsia="zh-CN"/>
        </w:rPr>
        <w:t>、抗渗等级不低于</w:t>
      </w:r>
      <w:r>
        <w:rPr>
          <w:lang w:eastAsia="zh-CN"/>
        </w:rPr>
        <w:t>P6</w:t>
      </w:r>
      <w:r>
        <w:rPr>
          <w:lang w:eastAsia="zh-CN"/>
        </w:rPr>
        <w:t>的现浇混凝土，蓄水池内宜采用</w:t>
      </w:r>
      <w:r>
        <w:rPr>
          <w:lang w:eastAsia="zh-CN"/>
        </w:rPr>
        <w:t>20mm</w:t>
      </w:r>
      <w:r>
        <w:rPr>
          <w:lang w:eastAsia="zh-CN"/>
        </w:rPr>
        <w:t>厚防水砂浆抹面；</w:t>
      </w:r>
    </w:p>
    <w:p w14:paraId="40B58170" w14:textId="77777777" w:rsidR="00EC7AB5" w:rsidRDefault="00000000">
      <w:pPr>
        <w:rPr>
          <w:lang w:eastAsia="zh-CN"/>
        </w:rPr>
      </w:pPr>
      <w:r>
        <w:rPr>
          <w:lang w:eastAsia="zh-CN"/>
        </w:rPr>
        <w:t>3  </w:t>
      </w:r>
      <w:r>
        <w:rPr>
          <w:lang w:eastAsia="zh-CN"/>
        </w:rPr>
        <w:t>蓄水隔热层的排水坡度不宜大于</w:t>
      </w:r>
      <w:r>
        <w:rPr>
          <w:lang w:eastAsia="zh-CN"/>
        </w:rPr>
        <w:t>0.5</w:t>
      </w:r>
      <w:r>
        <w:rPr>
          <w:lang w:eastAsia="zh-CN"/>
        </w:rPr>
        <w:t>％；</w:t>
      </w:r>
    </w:p>
    <w:p w14:paraId="0E3371E5" w14:textId="77777777" w:rsidR="00EC7AB5" w:rsidRDefault="00000000">
      <w:pPr>
        <w:rPr>
          <w:lang w:eastAsia="zh-CN"/>
        </w:rPr>
      </w:pPr>
      <w:r>
        <w:rPr>
          <w:lang w:eastAsia="zh-CN"/>
        </w:rPr>
        <w:t>4  </w:t>
      </w:r>
      <w:r>
        <w:rPr>
          <w:lang w:eastAsia="zh-CN"/>
        </w:rPr>
        <w:t>蓄水隔热层应划分为若干蓄水区，每区的边长不宜大于</w:t>
      </w:r>
      <w:r>
        <w:rPr>
          <w:lang w:eastAsia="zh-CN"/>
        </w:rPr>
        <w:t>10m</w:t>
      </w:r>
      <w:r>
        <w:rPr>
          <w:lang w:eastAsia="zh-CN"/>
        </w:rPr>
        <w:t>，在变形缝的两侧应分成两个互不连通的蓄水区。长度超过</w:t>
      </w:r>
      <w:r>
        <w:rPr>
          <w:lang w:eastAsia="zh-CN"/>
        </w:rPr>
        <w:t>40m</w:t>
      </w:r>
      <w:r>
        <w:rPr>
          <w:lang w:eastAsia="zh-CN"/>
        </w:rPr>
        <w:t>的蓄水隔热层应分仓设置，分仓隔墙可采用现浇混凝土或砌体；</w:t>
      </w:r>
    </w:p>
    <w:p w14:paraId="66A50740" w14:textId="77777777" w:rsidR="00EC7AB5" w:rsidRDefault="00000000">
      <w:pPr>
        <w:rPr>
          <w:lang w:eastAsia="zh-CN"/>
        </w:rPr>
      </w:pPr>
      <w:r>
        <w:rPr>
          <w:lang w:eastAsia="zh-CN"/>
        </w:rPr>
        <w:t>5  </w:t>
      </w:r>
      <w:r>
        <w:rPr>
          <w:lang w:eastAsia="zh-CN"/>
        </w:rPr>
        <w:t>蓄水池应设溢水口、排水管和给水管，排水管应与排水出口连通；</w:t>
      </w:r>
    </w:p>
    <w:p w14:paraId="641410C4" w14:textId="77777777" w:rsidR="00EC7AB5" w:rsidRDefault="00000000">
      <w:pPr>
        <w:rPr>
          <w:lang w:eastAsia="zh-CN"/>
        </w:rPr>
      </w:pPr>
      <w:r>
        <w:rPr>
          <w:lang w:eastAsia="zh-CN"/>
        </w:rPr>
        <w:t>6  </w:t>
      </w:r>
      <w:r>
        <w:rPr>
          <w:lang w:eastAsia="zh-CN"/>
        </w:rPr>
        <w:t>蓄水池的蓄水深度宜为</w:t>
      </w:r>
      <w:r>
        <w:rPr>
          <w:lang w:eastAsia="zh-CN"/>
        </w:rPr>
        <w:t>150mm</w:t>
      </w:r>
      <w:r>
        <w:rPr>
          <w:lang w:eastAsia="zh-CN"/>
        </w:rPr>
        <w:t>～</w:t>
      </w:r>
      <w:r>
        <w:rPr>
          <w:lang w:eastAsia="zh-CN"/>
        </w:rPr>
        <w:t>200mm</w:t>
      </w:r>
      <w:r>
        <w:rPr>
          <w:lang w:eastAsia="zh-CN"/>
        </w:rPr>
        <w:t>；</w:t>
      </w:r>
    </w:p>
    <w:p w14:paraId="70D42C55" w14:textId="77777777" w:rsidR="00EC7AB5" w:rsidRDefault="00000000">
      <w:pPr>
        <w:rPr>
          <w:lang w:eastAsia="zh-CN"/>
        </w:rPr>
      </w:pPr>
      <w:r>
        <w:rPr>
          <w:lang w:eastAsia="zh-CN"/>
        </w:rPr>
        <w:t>7  </w:t>
      </w:r>
      <w:r>
        <w:rPr>
          <w:lang w:eastAsia="zh-CN"/>
        </w:rPr>
        <w:t>蓄水池</w:t>
      </w:r>
      <w:proofErr w:type="gramStart"/>
      <w:r>
        <w:rPr>
          <w:lang w:eastAsia="zh-CN"/>
        </w:rPr>
        <w:t>溢水口距分仓</w:t>
      </w:r>
      <w:proofErr w:type="gramEnd"/>
      <w:r>
        <w:rPr>
          <w:lang w:eastAsia="zh-CN"/>
        </w:rPr>
        <w:t>墙顶面的高度不得小于</w:t>
      </w:r>
      <w:r>
        <w:rPr>
          <w:lang w:eastAsia="zh-CN"/>
        </w:rPr>
        <w:t>100mm</w:t>
      </w:r>
      <w:r>
        <w:rPr>
          <w:lang w:eastAsia="zh-CN"/>
        </w:rPr>
        <w:t>；</w:t>
      </w:r>
    </w:p>
    <w:p w14:paraId="16B59FC2" w14:textId="77777777" w:rsidR="00EC7AB5" w:rsidRDefault="00000000">
      <w:pPr>
        <w:rPr>
          <w:lang w:eastAsia="zh-CN"/>
        </w:rPr>
      </w:pPr>
      <w:r>
        <w:rPr>
          <w:lang w:eastAsia="zh-CN"/>
        </w:rPr>
        <w:t>8  </w:t>
      </w:r>
      <w:r>
        <w:rPr>
          <w:lang w:eastAsia="zh-CN"/>
        </w:rPr>
        <w:t>蓄水池应设置人行通道。</w:t>
      </w:r>
    </w:p>
    <w:p w14:paraId="50BE9816" w14:textId="77777777" w:rsidR="00EC7AB5" w:rsidRDefault="00000000">
      <w:pPr>
        <w:rPr>
          <w:lang w:eastAsia="zh-CN"/>
        </w:rPr>
      </w:pPr>
      <w:r>
        <w:rPr>
          <w:lang w:eastAsia="zh-CN"/>
        </w:rPr>
        <w:br w:type="page"/>
      </w:r>
    </w:p>
    <w:p w14:paraId="3ADD7030" w14:textId="77777777" w:rsidR="00EC7AB5" w:rsidRDefault="00000000">
      <w:pPr>
        <w:rPr>
          <w:lang w:eastAsia="zh-CN"/>
        </w:rPr>
      </w:pPr>
      <w:r>
        <w:rPr>
          <w:lang w:eastAsia="zh-CN"/>
        </w:rPr>
        <w:lastRenderedPageBreak/>
        <w:t>4.5  </w:t>
      </w:r>
      <w:r>
        <w:rPr>
          <w:lang w:eastAsia="zh-CN"/>
        </w:rPr>
        <w:t>卷材及涂膜防水层设计</w:t>
      </w:r>
    </w:p>
    <w:p w14:paraId="5C25C65D" w14:textId="77777777" w:rsidR="00EC7AB5" w:rsidRDefault="00000000">
      <w:pPr>
        <w:rPr>
          <w:lang w:eastAsia="zh-CN"/>
        </w:rPr>
      </w:pPr>
      <w:r>
        <w:rPr>
          <w:lang w:eastAsia="zh-CN"/>
        </w:rPr>
        <w:t>4.5.1  </w:t>
      </w:r>
      <w:r>
        <w:rPr>
          <w:lang w:eastAsia="zh-CN"/>
        </w:rPr>
        <w:t>卷材、涂膜屋面防水等级和防水做法应符合表</w:t>
      </w:r>
      <w:r>
        <w:rPr>
          <w:lang w:eastAsia="zh-CN"/>
        </w:rPr>
        <w:t>4.5.1</w:t>
      </w:r>
      <w:r>
        <w:rPr>
          <w:lang w:eastAsia="zh-CN"/>
        </w:rPr>
        <w:t>的规定。</w:t>
      </w:r>
    </w:p>
    <w:p w14:paraId="3037D153" w14:textId="43CF2D60" w:rsidR="00EC7AB5" w:rsidRDefault="00870514">
      <w:pPr>
        <w:rPr>
          <w:lang w:eastAsia="zh-CN"/>
        </w:rPr>
      </w:pPr>
      <w:r w:rsidRPr="00870514">
        <w:rPr>
          <w:rFonts w:hint="eastAsia"/>
          <w:lang w:eastAsia="zh-CN"/>
        </w:rPr>
        <w:t>表</w:t>
      </w:r>
      <w:r w:rsidRPr="00870514">
        <w:rPr>
          <w:rFonts w:hint="eastAsia"/>
          <w:lang w:eastAsia="zh-CN"/>
        </w:rPr>
        <w:t xml:space="preserve">4.5.1 </w:t>
      </w:r>
      <w:r w:rsidRPr="00870514">
        <w:rPr>
          <w:rFonts w:hint="eastAsia"/>
          <w:lang w:eastAsia="zh-CN"/>
        </w:rPr>
        <w:t>卷材、涂膜屋面防水等级和防水做法</w:t>
      </w:r>
    </w:p>
    <w:p w14:paraId="68663A70" w14:textId="77777777" w:rsidR="00EC7AB5" w:rsidRDefault="00000000">
      <w:r>
        <w:rPr>
          <w:noProof/>
        </w:rPr>
        <w:drawing>
          <wp:inline distT="0" distB="0" distL="114300" distR="114300" wp14:anchorId="44E47DE9" wp14:editId="0CBF3C3F">
            <wp:extent cx="5080000" cy="1646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080000" cy="1646677"/>
                    </a:xfrm>
                    <a:prstGeom prst="rect">
                      <a:avLst/>
                    </a:prstGeom>
                  </pic:spPr>
                </pic:pic>
              </a:graphicData>
            </a:graphic>
          </wp:inline>
        </w:drawing>
      </w:r>
    </w:p>
    <w:p w14:paraId="34DCB9FF" w14:textId="77777777" w:rsidR="00EC7AB5" w:rsidRDefault="00000000">
      <w:pPr>
        <w:rPr>
          <w:lang w:eastAsia="zh-CN"/>
        </w:rPr>
      </w:pPr>
      <w:r>
        <w:rPr>
          <w:lang w:eastAsia="zh-CN"/>
        </w:rPr>
        <w:t>注：在</w:t>
      </w:r>
      <w:r>
        <w:rPr>
          <w:lang w:eastAsia="zh-CN"/>
        </w:rPr>
        <w:t>I</w:t>
      </w:r>
      <w:r>
        <w:rPr>
          <w:lang w:eastAsia="zh-CN"/>
        </w:rPr>
        <w:t>级屋面防水做法中，防水层仅作单层卷材时，应符合有关单层防水卷材屋面技术的规定。</w:t>
      </w:r>
    </w:p>
    <w:p w14:paraId="12D84747" w14:textId="77777777" w:rsidR="00EC7AB5" w:rsidRDefault="00000000">
      <w:pPr>
        <w:rPr>
          <w:lang w:eastAsia="zh-CN"/>
        </w:rPr>
      </w:pPr>
      <w:r>
        <w:rPr>
          <w:lang w:eastAsia="zh-CN"/>
        </w:rPr>
        <w:t>4.5.2  </w:t>
      </w:r>
      <w:r>
        <w:rPr>
          <w:lang w:eastAsia="zh-CN"/>
        </w:rPr>
        <w:t>防水卷材的选择应符合下列规定：</w:t>
      </w:r>
    </w:p>
    <w:p w14:paraId="0E3327E4" w14:textId="77777777" w:rsidR="00EC7AB5" w:rsidRDefault="00000000">
      <w:pPr>
        <w:rPr>
          <w:lang w:eastAsia="zh-CN"/>
        </w:rPr>
      </w:pPr>
      <w:r>
        <w:rPr>
          <w:lang w:eastAsia="zh-CN"/>
        </w:rPr>
        <w:t>1  </w:t>
      </w:r>
      <w:r>
        <w:rPr>
          <w:lang w:eastAsia="zh-CN"/>
        </w:rPr>
        <w:t>防水卷材可按合成高分子防水卷材和高聚物改性沥青防水卷材选用，其外观质量和品种、规格应符合国家现行有关材料标准的规定；</w:t>
      </w:r>
    </w:p>
    <w:p w14:paraId="5B8E190A" w14:textId="77777777" w:rsidR="00EC7AB5" w:rsidRDefault="00000000">
      <w:pPr>
        <w:rPr>
          <w:lang w:eastAsia="zh-CN"/>
        </w:rPr>
      </w:pPr>
      <w:r>
        <w:rPr>
          <w:lang w:eastAsia="zh-CN"/>
        </w:rPr>
        <w:t>2  </w:t>
      </w:r>
      <w:r>
        <w:rPr>
          <w:lang w:eastAsia="zh-CN"/>
        </w:rPr>
        <w:t>应根据当地历年最高气温、最低气温、屋面坡度和使用条件等因素，选择耐热度、低温柔性相适应的卷材；</w:t>
      </w:r>
    </w:p>
    <w:p w14:paraId="75636BD9" w14:textId="77777777" w:rsidR="00EC7AB5" w:rsidRDefault="00000000">
      <w:pPr>
        <w:rPr>
          <w:lang w:eastAsia="zh-CN"/>
        </w:rPr>
      </w:pPr>
      <w:r>
        <w:rPr>
          <w:lang w:eastAsia="zh-CN"/>
        </w:rPr>
        <w:t>3  </w:t>
      </w:r>
      <w:r>
        <w:rPr>
          <w:lang w:eastAsia="zh-CN"/>
        </w:rPr>
        <w:t>应根据地基变形程度、结构形式、当地年温差、日温差和振动等因素，选择拉伸性能相适应的卷材；</w:t>
      </w:r>
    </w:p>
    <w:p w14:paraId="022D4E29" w14:textId="77777777" w:rsidR="00EC7AB5" w:rsidRDefault="00000000">
      <w:pPr>
        <w:rPr>
          <w:lang w:eastAsia="zh-CN"/>
        </w:rPr>
      </w:pPr>
      <w:r>
        <w:rPr>
          <w:lang w:eastAsia="zh-CN"/>
        </w:rPr>
        <w:t>4  </w:t>
      </w:r>
      <w:r>
        <w:rPr>
          <w:lang w:eastAsia="zh-CN"/>
        </w:rPr>
        <w:t>应根据屋面卷材的暴露程度，选择耐紫外线、耐老化、耐霉烂相适应的卷材；</w:t>
      </w:r>
    </w:p>
    <w:p w14:paraId="1F1C24C8" w14:textId="77777777" w:rsidR="00EC7AB5" w:rsidRDefault="00000000">
      <w:pPr>
        <w:rPr>
          <w:lang w:eastAsia="zh-CN"/>
        </w:rPr>
      </w:pPr>
      <w:r>
        <w:rPr>
          <w:lang w:eastAsia="zh-CN"/>
        </w:rPr>
        <w:t>5  </w:t>
      </w:r>
      <w:r>
        <w:rPr>
          <w:lang w:eastAsia="zh-CN"/>
        </w:rPr>
        <w:t>种植隔热屋面的防水层应选</w:t>
      </w:r>
      <w:proofErr w:type="gramStart"/>
      <w:r>
        <w:rPr>
          <w:lang w:eastAsia="zh-CN"/>
        </w:rPr>
        <w:t>择耐根穿刺</w:t>
      </w:r>
      <w:proofErr w:type="gramEnd"/>
      <w:r>
        <w:rPr>
          <w:lang w:eastAsia="zh-CN"/>
        </w:rPr>
        <w:t>防水卷材。</w:t>
      </w:r>
    </w:p>
    <w:p w14:paraId="15BBD4BE" w14:textId="77777777" w:rsidR="00EC7AB5" w:rsidRDefault="00000000">
      <w:pPr>
        <w:rPr>
          <w:lang w:eastAsia="zh-CN"/>
        </w:rPr>
      </w:pPr>
      <w:r>
        <w:rPr>
          <w:lang w:eastAsia="zh-CN"/>
        </w:rPr>
        <w:t>4.5.3  </w:t>
      </w:r>
      <w:r>
        <w:rPr>
          <w:lang w:eastAsia="zh-CN"/>
        </w:rPr>
        <w:t>防水涂料的选择应符合下列规定：</w:t>
      </w:r>
    </w:p>
    <w:p w14:paraId="61DD3D76" w14:textId="77777777" w:rsidR="00EC7AB5" w:rsidRDefault="00000000">
      <w:pPr>
        <w:rPr>
          <w:lang w:eastAsia="zh-CN"/>
        </w:rPr>
      </w:pPr>
      <w:r>
        <w:rPr>
          <w:lang w:eastAsia="zh-CN"/>
        </w:rPr>
        <w:t>1  </w:t>
      </w:r>
      <w:r>
        <w:rPr>
          <w:lang w:eastAsia="zh-CN"/>
        </w:rPr>
        <w:t>防水涂料可按合成高分子防水涂料、聚合物水泥防水涂料和高聚物改性沥青防水涂料选用，其外观质量和品种、型号应符合国家现行有关材料标准的规定；</w:t>
      </w:r>
    </w:p>
    <w:p w14:paraId="7F8BB9CB" w14:textId="77777777" w:rsidR="00EC7AB5" w:rsidRDefault="00000000">
      <w:pPr>
        <w:rPr>
          <w:lang w:eastAsia="zh-CN"/>
        </w:rPr>
      </w:pPr>
      <w:r>
        <w:rPr>
          <w:lang w:eastAsia="zh-CN"/>
        </w:rPr>
        <w:t>2  </w:t>
      </w:r>
      <w:r>
        <w:rPr>
          <w:lang w:eastAsia="zh-CN"/>
        </w:rPr>
        <w:t>应根据当地历年最高气温、最低气温、屋面坡度和使用条件等因素，选择耐热性、低温柔性相适应的涂料；</w:t>
      </w:r>
    </w:p>
    <w:p w14:paraId="2E63B076" w14:textId="77777777" w:rsidR="00EC7AB5" w:rsidRDefault="00000000">
      <w:pPr>
        <w:rPr>
          <w:lang w:eastAsia="zh-CN"/>
        </w:rPr>
      </w:pPr>
      <w:r>
        <w:rPr>
          <w:lang w:eastAsia="zh-CN"/>
        </w:rPr>
        <w:t>3  </w:t>
      </w:r>
      <w:r>
        <w:rPr>
          <w:lang w:eastAsia="zh-CN"/>
        </w:rPr>
        <w:t>应根据地基变形程度、结构形式、当地年温差、日温差和振动等因素，选择拉伸性能相适应的涂料；</w:t>
      </w:r>
    </w:p>
    <w:p w14:paraId="41756154" w14:textId="77777777" w:rsidR="00EC7AB5" w:rsidRDefault="00000000">
      <w:pPr>
        <w:rPr>
          <w:lang w:eastAsia="zh-CN"/>
        </w:rPr>
      </w:pPr>
      <w:r>
        <w:rPr>
          <w:lang w:eastAsia="zh-CN"/>
        </w:rPr>
        <w:t>4  </w:t>
      </w:r>
      <w:r>
        <w:rPr>
          <w:lang w:eastAsia="zh-CN"/>
        </w:rPr>
        <w:t>应根据屋面涂膜的暴露程度，选择耐紫外线、耐老化相适应的涂料；</w:t>
      </w:r>
    </w:p>
    <w:p w14:paraId="4F23B1C6" w14:textId="77777777" w:rsidR="00EC7AB5" w:rsidRDefault="00000000">
      <w:pPr>
        <w:rPr>
          <w:lang w:eastAsia="zh-CN"/>
        </w:rPr>
      </w:pPr>
      <w:r>
        <w:rPr>
          <w:lang w:eastAsia="zh-CN"/>
        </w:rPr>
        <w:lastRenderedPageBreak/>
        <w:t>5  </w:t>
      </w:r>
      <w:r>
        <w:rPr>
          <w:lang w:eastAsia="zh-CN"/>
        </w:rPr>
        <w:t>屋面坡度大于</w:t>
      </w:r>
      <w:r>
        <w:rPr>
          <w:lang w:eastAsia="zh-CN"/>
        </w:rPr>
        <w:t>25</w:t>
      </w:r>
      <w:r>
        <w:rPr>
          <w:lang w:eastAsia="zh-CN"/>
        </w:rPr>
        <w:t>％时，应选择成膜时间较短的涂料。</w:t>
      </w:r>
    </w:p>
    <w:p w14:paraId="2767E61A" w14:textId="77777777" w:rsidR="00EC7AB5" w:rsidRDefault="00000000">
      <w:pPr>
        <w:rPr>
          <w:lang w:eastAsia="zh-CN"/>
        </w:rPr>
      </w:pPr>
      <w:r>
        <w:rPr>
          <w:lang w:eastAsia="zh-CN"/>
        </w:rPr>
        <w:t>4.5.4  </w:t>
      </w:r>
      <w:r>
        <w:rPr>
          <w:lang w:eastAsia="zh-CN"/>
        </w:rPr>
        <w:t>复合防水层设计应符合下列规定：</w:t>
      </w:r>
    </w:p>
    <w:p w14:paraId="57F33FDF" w14:textId="77777777" w:rsidR="00EC7AB5" w:rsidRDefault="00000000">
      <w:pPr>
        <w:rPr>
          <w:lang w:eastAsia="zh-CN"/>
        </w:rPr>
      </w:pPr>
      <w:r>
        <w:rPr>
          <w:lang w:eastAsia="zh-CN"/>
        </w:rPr>
        <w:t>1  </w:t>
      </w:r>
      <w:r>
        <w:rPr>
          <w:lang w:eastAsia="zh-CN"/>
        </w:rPr>
        <w:t>选用的防水卷材与防水涂料应相容；</w:t>
      </w:r>
    </w:p>
    <w:p w14:paraId="29E63258" w14:textId="77777777" w:rsidR="00EC7AB5" w:rsidRDefault="00000000">
      <w:pPr>
        <w:rPr>
          <w:lang w:eastAsia="zh-CN"/>
        </w:rPr>
      </w:pPr>
      <w:r>
        <w:rPr>
          <w:lang w:eastAsia="zh-CN"/>
        </w:rPr>
        <w:t>2  </w:t>
      </w:r>
      <w:r>
        <w:rPr>
          <w:lang w:eastAsia="zh-CN"/>
        </w:rPr>
        <w:t>防水涂膜</w:t>
      </w:r>
      <w:proofErr w:type="gramStart"/>
      <w:r>
        <w:rPr>
          <w:lang w:eastAsia="zh-CN"/>
        </w:rPr>
        <w:t>宜设置</w:t>
      </w:r>
      <w:proofErr w:type="gramEnd"/>
      <w:r>
        <w:rPr>
          <w:lang w:eastAsia="zh-CN"/>
        </w:rPr>
        <w:t>在防水卷材的下面；</w:t>
      </w:r>
    </w:p>
    <w:p w14:paraId="7F2615C2" w14:textId="77777777" w:rsidR="00EC7AB5" w:rsidRDefault="00000000">
      <w:pPr>
        <w:rPr>
          <w:lang w:eastAsia="zh-CN"/>
        </w:rPr>
      </w:pPr>
      <w:r>
        <w:rPr>
          <w:lang w:eastAsia="zh-CN"/>
        </w:rPr>
        <w:t>3  </w:t>
      </w:r>
      <w:r>
        <w:rPr>
          <w:lang w:eastAsia="zh-CN"/>
        </w:rPr>
        <w:t>挥发固化型防水涂料不得作为防水卷材粘结材料使用；</w:t>
      </w:r>
    </w:p>
    <w:p w14:paraId="731DB1BA" w14:textId="77777777" w:rsidR="00EC7AB5" w:rsidRDefault="00000000">
      <w:pPr>
        <w:rPr>
          <w:lang w:eastAsia="zh-CN"/>
        </w:rPr>
      </w:pPr>
      <w:r>
        <w:rPr>
          <w:lang w:eastAsia="zh-CN"/>
        </w:rPr>
        <w:t>4  </w:t>
      </w:r>
      <w:r>
        <w:rPr>
          <w:lang w:eastAsia="zh-CN"/>
        </w:rPr>
        <w:t>水乳型或合成高分子类防水涂膜上面，不得采用热熔型防水卷材；</w:t>
      </w:r>
    </w:p>
    <w:p w14:paraId="55382F52" w14:textId="77777777" w:rsidR="00EC7AB5" w:rsidRDefault="00000000">
      <w:pPr>
        <w:rPr>
          <w:lang w:eastAsia="zh-CN"/>
        </w:rPr>
      </w:pPr>
      <w:r>
        <w:rPr>
          <w:lang w:eastAsia="zh-CN"/>
        </w:rPr>
        <w:t>5  </w:t>
      </w:r>
      <w:r>
        <w:rPr>
          <w:lang w:eastAsia="zh-CN"/>
        </w:rPr>
        <w:t>水乳型或水泥</w:t>
      </w:r>
      <w:proofErr w:type="gramStart"/>
      <w:r>
        <w:rPr>
          <w:lang w:eastAsia="zh-CN"/>
        </w:rPr>
        <w:t>基类防水</w:t>
      </w:r>
      <w:proofErr w:type="gramEnd"/>
      <w:r>
        <w:rPr>
          <w:lang w:eastAsia="zh-CN"/>
        </w:rPr>
        <w:t>涂料，应待涂膜实干后再采用冷粘铺贴卷材。</w:t>
      </w:r>
    </w:p>
    <w:p w14:paraId="677C3547" w14:textId="77777777" w:rsidR="00EC7AB5" w:rsidRDefault="00000000">
      <w:pPr>
        <w:rPr>
          <w:lang w:eastAsia="zh-CN"/>
        </w:rPr>
      </w:pPr>
      <w:r>
        <w:rPr>
          <w:lang w:eastAsia="zh-CN"/>
        </w:rPr>
        <w:t>4.5.5  </w:t>
      </w:r>
      <w:r>
        <w:rPr>
          <w:lang w:eastAsia="zh-CN"/>
        </w:rPr>
        <w:t>每道卷材防水层最小厚度应符合表</w:t>
      </w:r>
      <w:r>
        <w:rPr>
          <w:lang w:eastAsia="zh-CN"/>
        </w:rPr>
        <w:t>4.5.5</w:t>
      </w:r>
      <w:r>
        <w:rPr>
          <w:lang w:eastAsia="zh-CN"/>
        </w:rPr>
        <w:t>的规定。</w:t>
      </w:r>
    </w:p>
    <w:p w14:paraId="2314D27D" w14:textId="21C0A7D6" w:rsidR="00EC7AB5" w:rsidRDefault="00870514">
      <w:pPr>
        <w:rPr>
          <w:lang w:eastAsia="zh-CN"/>
        </w:rPr>
      </w:pPr>
      <w:r w:rsidRPr="00870514">
        <w:rPr>
          <w:rFonts w:hint="eastAsia"/>
          <w:lang w:eastAsia="zh-CN"/>
        </w:rPr>
        <w:t>表</w:t>
      </w:r>
      <w:r w:rsidRPr="00870514">
        <w:rPr>
          <w:rFonts w:hint="eastAsia"/>
          <w:lang w:eastAsia="zh-CN"/>
        </w:rPr>
        <w:t xml:space="preserve">4.5.5 </w:t>
      </w:r>
      <w:r w:rsidRPr="00870514">
        <w:rPr>
          <w:rFonts w:hint="eastAsia"/>
          <w:lang w:eastAsia="zh-CN"/>
        </w:rPr>
        <w:t>每道卷材防水层最小厚度</w:t>
      </w:r>
      <w:r w:rsidRPr="00870514">
        <w:rPr>
          <w:rFonts w:hint="eastAsia"/>
          <w:lang w:eastAsia="zh-CN"/>
        </w:rPr>
        <w:t>(mm)</w:t>
      </w:r>
    </w:p>
    <w:p w14:paraId="70DBDC40" w14:textId="77777777" w:rsidR="00EC7AB5" w:rsidRDefault="00000000">
      <w:r>
        <w:rPr>
          <w:noProof/>
        </w:rPr>
        <w:drawing>
          <wp:inline distT="0" distB="0" distL="114300" distR="114300" wp14:anchorId="1F77063E" wp14:editId="34374BB2">
            <wp:extent cx="5080000" cy="1703705"/>
            <wp:effectExtent l="0" t="0" r="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080000" cy="1704258"/>
                    </a:xfrm>
                    <a:prstGeom prst="rect">
                      <a:avLst/>
                    </a:prstGeom>
                  </pic:spPr>
                </pic:pic>
              </a:graphicData>
            </a:graphic>
          </wp:inline>
        </w:drawing>
      </w:r>
    </w:p>
    <w:p w14:paraId="3D9D7118" w14:textId="77777777" w:rsidR="00EC7AB5" w:rsidRDefault="00000000">
      <w:pPr>
        <w:rPr>
          <w:lang w:eastAsia="zh-CN"/>
        </w:rPr>
      </w:pPr>
      <w:r>
        <w:rPr>
          <w:lang w:eastAsia="zh-CN"/>
        </w:rPr>
        <w:t>4.5.6  </w:t>
      </w:r>
      <w:r>
        <w:rPr>
          <w:lang w:eastAsia="zh-CN"/>
        </w:rPr>
        <w:t>每道涂膜防水层最小厚度应符合表</w:t>
      </w:r>
      <w:r>
        <w:rPr>
          <w:lang w:eastAsia="zh-CN"/>
        </w:rPr>
        <w:t>4.5.6</w:t>
      </w:r>
      <w:r>
        <w:rPr>
          <w:lang w:eastAsia="zh-CN"/>
        </w:rPr>
        <w:t>的规定。</w:t>
      </w:r>
    </w:p>
    <w:p w14:paraId="5C088AA5" w14:textId="6D3E63BA" w:rsidR="00EC7AB5" w:rsidRDefault="00870514">
      <w:pPr>
        <w:rPr>
          <w:lang w:eastAsia="zh-CN"/>
        </w:rPr>
      </w:pPr>
      <w:r w:rsidRPr="00870514">
        <w:rPr>
          <w:rFonts w:hint="eastAsia"/>
          <w:lang w:eastAsia="zh-CN"/>
        </w:rPr>
        <w:t>表</w:t>
      </w:r>
      <w:r w:rsidRPr="00870514">
        <w:rPr>
          <w:rFonts w:hint="eastAsia"/>
          <w:lang w:eastAsia="zh-CN"/>
        </w:rPr>
        <w:t xml:space="preserve">4.5.6 </w:t>
      </w:r>
      <w:r w:rsidRPr="00870514">
        <w:rPr>
          <w:rFonts w:hint="eastAsia"/>
          <w:lang w:eastAsia="zh-CN"/>
        </w:rPr>
        <w:t>每道涂膜防水层最小厚度</w:t>
      </w:r>
      <w:r w:rsidRPr="00870514">
        <w:rPr>
          <w:rFonts w:hint="eastAsia"/>
          <w:lang w:eastAsia="zh-CN"/>
        </w:rPr>
        <w:t>(mm)</w:t>
      </w:r>
    </w:p>
    <w:p w14:paraId="4EBBCF7B" w14:textId="77777777" w:rsidR="00EC7AB5" w:rsidRDefault="00000000">
      <w:r>
        <w:rPr>
          <w:noProof/>
        </w:rPr>
        <w:drawing>
          <wp:inline distT="0" distB="0" distL="114300" distR="114300" wp14:anchorId="485FB6F8" wp14:editId="1AFB10A0">
            <wp:extent cx="5080000" cy="11328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080000" cy="1133171"/>
                    </a:xfrm>
                    <a:prstGeom prst="rect">
                      <a:avLst/>
                    </a:prstGeom>
                  </pic:spPr>
                </pic:pic>
              </a:graphicData>
            </a:graphic>
          </wp:inline>
        </w:drawing>
      </w:r>
    </w:p>
    <w:p w14:paraId="16137EF9" w14:textId="77777777" w:rsidR="00EC7AB5" w:rsidRDefault="00000000">
      <w:pPr>
        <w:rPr>
          <w:lang w:eastAsia="zh-CN"/>
        </w:rPr>
      </w:pPr>
      <w:r>
        <w:rPr>
          <w:lang w:eastAsia="zh-CN"/>
        </w:rPr>
        <w:t>4.5.7  </w:t>
      </w:r>
      <w:r>
        <w:rPr>
          <w:lang w:eastAsia="zh-CN"/>
        </w:rPr>
        <w:t>复合防水层最小厚度应符合表</w:t>
      </w:r>
      <w:r>
        <w:rPr>
          <w:lang w:eastAsia="zh-CN"/>
        </w:rPr>
        <w:t>4.5.7</w:t>
      </w:r>
      <w:r>
        <w:rPr>
          <w:lang w:eastAsia="zh-CN"/>
        </w:rPr>
        <w:t>的规定。</w:t>
      </w:r>
    </w:p>
    <w:p w14:paraId="04FACF68" w14:textId="6892CEDB" w:rsidR="00EC7AB5" w:rsidRDefault="00870514">
      <w:pPr>
        <w:rPr>
          <w:lang w:eastAsia="zh-CN"/>
        </w:rPr>
      </w:pPr>
      <w:r w:rsidRPr="00870514">
        <w:rPr>
          <w:rFonts w:hint="eastAsia"/>
          <w:lang w:eastAsia="zh-CN"/>
        </w:rPr>
        <w:t>表</w:t>
      </w:r>
      <w:r w:rsidRPr="00870514">
        <w:rPr>
          <w:rFonts w:hint="eastAsia"/>
          <w:lang w:eastAsia="zh-CN"/>
        </w:rPr>
        <w:t>4.5.7</w:t>
      </w:r>
      <w:r w:rsidRPr="00870514">
        <w:rPr>
          <w:rFonts w:hint="eastAsia"/>
          <w:lang w:eastAsia="zh-CN"/>
        </w:rPr>
        <w:t>复合防水层最小厚度</w:t>
      </w:r>
      <w:r w:rsidRPr="00870514">
        <w:rPr>
          <w:rFonts w:hint="eastAsia"/>
          <w:lang w:eastAsia="zh-CN"/>
        </w:rPr>
        <w:t>(mm)</w:t>
      </w:r>
    </w:p>
    <w:p w14:paraId="24F37E0F" w14:textId="77777777" w:rsidR="00EC7AB5" w:rsidRDefault="00000000">
      <w:r>
        <w:rPr>
          <w:noProof/>
        </w:rPr>
        <w:lastRenderedPageBreak/>
        <w:drawing>
          <wp:inline distT="0" distB="0" distL="114300" distR="114300" wp14:anchorId="2CB99D5F" wp14:editId="67D717C8">
            <wp:extent cx="5080000" cy="1962150"/>
            <wp:effectExtent l="0" t="0" r="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080000" cy="1962728"/>
                    </a:xfrm>
                    <a:prstGeom prst="rect">
                      <a:avLst/>
                    </a:prstGeom>
                  </pic:spPr>
                </pic:pic>
              </a:graphicData>
            </a:graphic>
          </wp:inline>
        </w:drawing>
      </w:r>
    </w:p>
    <w:p w14:paraId="2C37BE8C" w14:textId="77777777" w:rsidR="00EC7AB5" w:rsidRDefault="00000000">
      <w:pPr>
        <w:rPr>
          <w:lang w:eastAsia="zh-CN"/>
        </w:rPr>
      </w:pPr>
      <w:r>
        <w:rPr>
          <w:lang w:eastAsia="zh-CN"/>
        </w:rPr>
        <w:t>4.5.8  </w:t>
      </w:r>
      <w:r>
        <w:rPr>
          <w:lang w:eastAsia="zh-CN"/>
        </w:rPr>
        <w:t>下列情况不得作为屋面的一道防水设防：</w:t>
      </w:r>
    </w:p>
    <w:p w14:paraId="7195C411" w14:textId="77777777" w:rsidR="00EC7AB5" w:rsidRDefault="00000000">
      <w:pPr>
        <w:rPr>
          <w:lang w:eastAsia="zh-CN"/>
        </w:rPr>
      </w:pPr>
      <w:r>
        <w:rPr>
          <w:lang w:eastAsia="zh-CN"/>
        </w:rPr>
        <w:t>1  </w:t>
      </w:r>
      <w:r>
        <w:rPr>
          <w:lang w:eastAsia="zh-CN"/>
        </w:rPr>
        <w:t>混凝土结构层；</w:t>
      </w:r>
    </w:p>
    <w:p w14:paraId="198FBDC2" w14:textId="77777777" w:rsidR="00EC7AB5" w:rsidRDefault="00000000">
      <w:pPr>
        <w:rPr>
          <w:lang w:eastAsia="zh-CN"/>
        </w:rPr>
      </w:pPr>
      <w:r>
        <w:rPr>
          <w:lang w:eastAsia="zh-CN"/>
        </w:rPr>
        <w:t>2  Ⅰ</w:t>
      </w:r>
      <w:r>
        <w:rPr>
          <w:lang w:eastAsia="zh-CN"/>
        </w:rPr>
        <w:t>型喷涂硬泡聚氨酯保温层；</w:t>
      </w:r>
    </w:p>
    <w:p w14:paraId="3A6F7F70" w14:textId="77777777" w:rsidR="00EC7AB5" w:rsidRDefault="00000000">
      <w:pPr>
        <w:rPr>
          <w:lang w:eastAsia="zh-CN"/>
        </w:rPr>
      </w:pPr>
      <w:r>
        <w:rPr>
          <w:lang w:eastAsia="zh-CN"/>
        </w:rPr>
        <w:t>3  </w:t>
      </w:r>
      <w:r>
        <w:rPr>
          <w:lang w:eastAsia="zh-CN"/>
        </w:rPr>
        <w:t>装饰瓦及不搭接瓦；</w:t>
      </w:r>
    </w:p>
    <w:p w14:paraId="6278BBDC" w14:textId="77777777" w:rsidR="00EC7AB5" w:rsidRDefault="00000000">
      <w:pPr>
        <w:rPr>
          <w:lang w:eastAsia="zh-CN"/>
        </w:rPr>
      </w:pPr>
      <w:r>
        <w:rPr>
          <w:lang w:eastAsia="zh-CN"/>
        </w:rPr>
        <w:t>4  </w:t>
      </w:r>
      <w:r>
        <w:rPr>
          <w:lang w:eastAsia="zh-CN"/>
        </w:rPr>
        <w:t>隔汽层；</w:t>
      </w:r>
    </w:p>
    <w:p w14:paraId="4CCBCE66" w14:textId="77777777" w:rsidR="00EC7AB5" w:rsidRDefault="00000000">
      <w:pPr>
        <w:rPr>
          <w:lang w:eastAsia="zh-CN"/>
        </w:rPr>
      </w:pPr>
      <w:r>
        <w:rPr>
          <w:lang w:eastAsia="zh-CN"/>
        </w:rPr>
        <w:t>5  </w:t>
      </w:r>
      <w:r>
        <w:rPr>
          <w:lang w:eastAsia="zh-CN"/>
        </w:rPr>
        <w:t>细石混凝土层；</w:t>
      </w:r>
    </w:p>
    <w:p w14:paraId="41B9F2F9" w14:textId="77777777" w:rsidR="00EC7AB5" w:rsidRDefault="00000000">
      <w:pPr>
        <w:rPr>
          <w:lang w:eastAsia="zh-CN"/>
        </w:rPr>
      </w:pPr>
      <w:r>
        <w:rPr>
          <w:lang w:eastAsia="zh-CN"/>
        </w:rPr>
        <w:t>6  </w:t>
      </w:r>
      <w:r>
        <w:rPr>
          <w:lang w:eastAsia="zh-CN"/>
        </w:rPr>
        <w:t>卷材或涂膜厚度不符合本规范规定的防水层。</w:t>
      </w:r>
    </w:p>
    <w:p w14:paraId="15AB2515" w14:textId="77777777" w:rsidR="00EC7AB5" w:rsidRDefault="00000000">
      <w:pPr>
        <w:rPr>
          <w:lang w:eastAsia="zh-CN"/>
        </w:rPr>
      </w:pPr>
      <w:r>
        <w:rPr>
          <w:lang w:eastAsia="zh-CN"/>
        </w:rPr>
        <w:t>4.5.9  </w:t>
      </w:r>
      <w:r>
        <w:rPr>
          <w:lang w:eastAsia="zh-CN"/>
        </w:rPr>
        <w:t>附加层设计应符合下列规定：</w:t>
      </w:r>
    </w:p>
    <w:p w14:paraId="61BA5C4F" w14:textId="77777777" w:rsidR="00EC7AB5" w:rsidRDefault="00000000">
      <w:pPr>
        <w:rPr>
          <w:lang w:eastAsia="zh-CN"/>
        </w:rPr>
      </w:pPr>
      <w:r>
        <w:rPr>
          <w:lang w:eastAsia="zh-CN"/>
        </w:rPr>
        <w:t>1  </w:t>
      </w:r>
      <w:r>
        <w:rPr>
          <w:lang w:eastAsia="zh-CN"/>
        </w:rPr>
        <w:t>檐沟、天沟与屋面交接处、屋面平面与立面交接处，以及水落口、伸出屋面管道根部等部位，应设置卷材或涂膜附加层；</w:t>
      </w:r>
    </w:p>
    <w:p w14:paraId="4574400E" w14:textId="77777777" w:rsidR="00EC7AB5" w:rsidRDefault="00000000">
      <w:pPr>
        <w:rPr>
          <w:lang w:eastAsia="zh-CN"/>
        </w:rPr>
      </w:pPr>
      <w:r>
        <w:rPr>
          <w:lang w:eastAsia="zh-CN"/>
        </w:rPr>
        <w:t>2  </w:t>
      </w:r>
      <w:r>
        <w:rPr>
          <w:lang w:eastAsia="zh-CN"/>
        </w:rPr>
        <w:t>屋面找平层分格缝等部位，</w:t>
      </w:r>
      <w:proofErr w:type="gramStart"/>
      <w:r>
        <w:rPr>
          <w:lang w:eastAsia="zh-CN"/>
        </w:rPr>
        <w:t>宜设置</w:t>
      </w:r>
      <w:proofErr w:type="gramEnd"/>
      <w:r>
        <w:rPr>
          <w:lang w:eastAsia="zh-CN"/>
        </w:rPr>
        <w:t>卷材空铺附加层，其空铺宽度不宜小于</w:t>
      </w:r>
      <w:r>
        <w:rPr>
          <w:lang w:eastAsia="zh-CN"/>
        </w:rPr>
        <w:t>100mm</w:t>
      </w:r>
      <w:r>
        <w:rPr>
          <w:lang w:eastAsia="zh-CN"/>
        </w:rPr>
        <w:t>；</w:t>
      </w:r>
    </w:p>
    <w:p w14:paraId="17CA2E82" w14:textId="77777777" w:rsidR="00EC7AB5" w:rsidRDefault="00000000">
      <w:pPr>
        <w:rPr>
          <w:lang w:eastAsia="zh-CN"/>
        </w:rPr>
      </w:pPr>
      <w:r>
        <w:rPr>
          <w:lang w:eastAsia="zh-CN"/>
        </w:rPr>
        <w:t>3  </w:t>
      </w:r>
      <w:r>
        <w:rPr>
          <w:lang w:eastAsia="zh-CN"/>
        </w:rPr>
        <w:t>附加层最小厚度应符合表</w:t>
      </w:r>
      <w:r>
        <w:rPr>
          <w:lang w:eastAsia="zh-CN"/>
        </w:rPr>
        <w:t>4.5.9</w:t>
      </w:r>
      <w:r>
        <w:rPr>
          <w:lang w:eastAsia="zh-CN"/>
        </w:rPr>
        <w:t>的规定。</w:t>
      </w:r>
    </w:p>
    <w:p w14:paraId="4266E766" w14:textId="50BE0437" w:rsidR="00EC7AB5" w:rsidRDefault="00870514">
      <w:pPr>
        <w:rPr>
          <w:lang w:eastAsia="zh-CN"/>
        </w:rPr>
      </w:pPr>
      <w:r w:rsidRPr="00870514">
        <w:rPr>
          <w:rFonts w:hint="eastAsia"/>
          <w:lang w:eastAsia="zh-CN"/>
        </w:rPr>
        <w:t>表</w:t>
      </w:r>
      <w:r w:rsidRPr="00870514">
        <w:rPr>
          <w:rFonts w:hint="eastAsia"/>
          <w:lang w:eastAsia="zh-CN"/>
        </w:rPr>
        <w:t xml:space="preserve">4.5.9 </w:t>
      </w:r>
      <w:r w:rsidRPr="00870514">
        <w:rPr>
          <w:rFonts w:hint="eastAsia"/>
          <w:lang w:eastAsia="zh-CN"/>
        </w:rPr>
        <w:t>附加层最小厚度</w:t>
      </w:r>
      <w:r w:rsidRPr="00870514">
        <w:rPr>
          <w:rFonts w:hint="eastAsia"/>
          <w:lang w:eastAsia="zh-CN"/>
        </w:rPr>
        <w:t>(mm)</w:t>
      </w:r>
    </w:p>
    <w:p w14:paraId="00C81A69" w14:textId="77777777" w:rsidR="00EC7AB5" w:rsidRDefault="00000000">
      <w:r>
        <w:rPr>
          <w:noProof/>
        </w:rPr>
        <w:drawing>
          <wp:inline distT="0" distB="0" distL="114300" distR="114300" wp14:anchorId="41B83E6E" wp14:editId="543FD594">
            <wp:extent cx="5080000" cy="1687830"/>
            <wp:effectExtent l="0" t="0" r="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080000" cy="1687923"/>
                    </a:xfrm>
                    <a:prstGeom prst="rect">
                      <a:avLst/>
                    </a:prstGeom>
                  </pic:spPr>
                </pic:pic>
              </a:graphicData>
            </a:graphic>
          </wp:inline>
        </w:drawing>
      </w:r>
    </w:p>
    <w:p w14:paraId="17A9E645" w14:textId="77777777" w:rsidR="00EC7AB5" w:rsidRDefault="00000000">
      <w:pPr>
        <w:rPr>
          <w:lang w:eastAsia="zh-CN"/>
        </w:rPr>
      </w:pPr>
      <w:r>
        <w:rPr>
          <w:lang w:eastAsia="zh-CN"/>
        </w:rPr>
        <w:lastRenderedPageBreak/>
        <w:t>注：涂膜附加层</w:t>
      </w:r>
      <w:proofErr w:type="gramStart"/>
      <w:r>
        <w:rPr>
          <w:lang w:eastAsia="zh-CN"/>
        </w:rPr>
        <w:t>应夹铺</w:t>
      </w:r>
      <w:proofErr w:type="gramEnd"/>
      <w:r>
        <w:rPr>
          <w:lang w:eastAsia="zh-CN"/>
        </w:rPr>
        <w:t>胎体增强材料。</w:t>
      </w:r>
    </w:p>
    <w:p w14:paraId="6BF39A6A" w14:textId="77777777" w:rsidR="00EC7AB5" w:rsidRDefault="00000000">
      <w:pPr>
        <w:rPr>
          <w:lang w:eastAsia="zh-CN"/>
        </w:rPr>
      </w:pPr>
      <w:r>
        <w:rPr>
          <w:lang w:eastAsia="zh-CN"/>
        </w:rPr>
        <w:t>4.5.10  </w:t>
      </w:r>
      <w:r>
        <w:rPr>
          <w:lang w:eastAsia="zh-CN"/>
        </w:rPr>
        <w:t>防水卷材接缝应采用搭接缝，卷材搭接宽度应符合表</w:t>
      </w:r>
      <w:r>
        <w:rPr>
          <w:lang w:eastAsia="zh-CN"/>
        </w:rPr>
        <w:t>4.5.10</w:t>
      </w:r>
      <w:r>
        <w:rPr>
          <w:lang w:eastAsia="zh-CN"/>
        </w:rPr>
        <w:t>的规定。</w:t>
      </w:r>
    </w:p>
    <w:p w14:paraId="7B77C66F" w14:textId="2158B4DB" w:rsidR="00EC7AB5" w:rsidRDefault="00870514">
      <w:pPr>
        <w:rPr>
          <w:lang w:eastAsia="zh-CN"/>
        </w:rPr>
      </w:pPr>
      <w:r w:rsidRPr="00870514">
        <w:rPr>
          <w:rFonts w:hint="eastAsia"/>
          <w:lang w:eastAsia="zh-CN"/>
        </w:rPr>
        <w:t>表</w:t>
      </w:r>
      <w:r w:rsidRPr="00870514">
        <w:rPr>
          <w:rFonts w:hint="eastAsia"/>
          <w:lang w:eastAsia="zh-CN"/>
        </w:rPr>
        <w:t>4.5.10</w:t>
      </w:r>
      <w:r w:rsidRPr="00870514">
        <w:rPr>
          <w:rFonts w:hint="eastAsia"/>
          <w:lang w:eastAsia="zh-CN"/>
        </w:rPr>
        <w:t>卷材搭接宽度</w:t>
      </w:r>
      <w:r w:rsidRPr="00870514">
        <w:rPr>
          <w:rFonts w:hint="eastAsia"/>
          <w:lang w:eastAsia="zh-CN"/>
        </w:rPr>
        <w:t>(mm)</w:t>
      </w:r>
    </w:p>
    <w:p w14:paraId="3D04848A" w14:textId="77777777" w:rsidR="00EC7AB5" w:rsidRDefault="00000000">
      <w:r>
        <w:rPr>
          <w:noProof/>
        </w:rPr>
        <w:drawing>
          <wp:inline distT="0" distB="0" distL="114300" distR="114300" wp14:anchorId="2FF183E1" wp14:editId="5F5D24E7">
            <wp:extent cx="5080000" cy="2179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080000" cy="2179432"/>
                    </a:xfrm>
                    <a:prstGeom prst="rect">
                      <a:avLst/>
                    </a:prstGeom>
                  </pic:spPr>
                </pic:pic>
              </a:graphicData>
            </a:graphic>
          </wp:inline>
        </w:drawing>
      </w:r>
    </w:p>
    <w:p w14:paraId="715D717B" w14:textId="77777777" w:rsidR="00EC7AB5" w:rsidRDefault="00000000">
      <w:pPr>
        <w:rPr>
          <w:lang w:eastAsia="zh-CN"/>
        </w:rPr>
      </w:pPr>
      <w:r>
        <w:rPr>
          <w:lang w:eastAsia="zh-CN"/>
        </w:rPr>
        <w:t>4.5.11  </w:t>
      </w:r>
      <w:r>
        <w:rPr>
          <w:lang w:eastAsia="zh-CN"/>
        </w:rPr>
        <w:t>胎体增强材料设计应符合下列规定：</w:t>
      </w:r>
    </w:p>
    <w:p w14:paraId="28D7633C" w14:textId="77777777" w:rsidR="00EC7AB5" w:rsidRDefault="00000000">
      <w:pPr>
        <w:rPr>
          <w:lang w:eastAsia="zh-CN"/>
        </w:rPr>
      </w:pPr>
      <w:r>
        <w:rPr>
          <w:lang w:eastAsia="zh-CN"/>
        </w:rPr>
        <w:t>1  </w:t>
      </w:r>
      <w:r>
        <w:rPr>
          <w:lang w:eastAsia="zh-CN"/>
        </w:rPr>
        <w:t>胎体增强材料宜采用聚酯无纺布或化纤无纺布；</w:t>
      </w:r>
    </w:p>
    <w:p w14:paraId="6A06CFD5" w14:textId="77777777" w:rsidR="00EC7AB5" w:rsidRDefault="00000000">
      <w:pPr>
        <w:rPr>
          <w:lang w:eastAsia="zh-CN"/>
        </w:rPr>
      </w:pPr>
      <w:r>
        <w:rPr>
          <w:lang w:eastAsia="zh-CN"/>
        </w:rPr>
        <w:t>2  </w:t>
      </w:r>
      <w:r>
        <w:rPr>
          <w:lang w:eastAsia="zh-CN"/>
        </w:rPr>
        <w:t>胎体增强材料长边搭接宽度不应小于</w:t>
      </w:r>
      <w:r>
        <w:rPr>
          <w:lang w:eastAsia="zh-CN"/>
        </w:rPr>
        <w:t>50mm</w:t>
      </w:r>
      <w:r>
        <w:rPr>
          <w:lang w:eastAsia="zh-CN"/>
        </w:rPr>
        <w:t>，短边搭接宽度不应小于</w:t>
      </w:r>
      <w:r>
        <w:rPr>
          <w:lang w:eastAsia="zh-CN"/>
        </w:rPr>
        <w:t>70mm</w:t>
      </w:r>
      <w:r>
        <w:rPr>
          <w:lang w:eastAsia="zh-CN"/>
        </w:rPr>
        <w:t>；</w:t>
      </w:r>
    </w:p>
    <w:p w14:paraId="226012D2" w14:textId="77777777" w:rsidR="00EC7AB5" w:rsidRDefault="00000000">
      <w:pPr>
        <w:rPr>
          <w:lang w:eastAsia="zh-CN"/>
        </w:rPr>
      </w:pPr>
      <w:r>
        <w:rPr>
          <w:lang w:eastAsia="zh-CN"/>
        </w:rPr>
        <w:t>3  </w:t>
      </w:r>
      <w:r>
        <w:rPr>
          <w:lang w:eastAsia="zh-CN"/>
        </w:rPr>
        <w:t>上下层胎体增强材料的长边搭接缝应错开，且不得小于幅宽的</w:t>
      </w:r>
      <w:r>
        <w:rPr>
          <w:lang w:eastAsia="zh-CN"/>
        </w:rPr>
        <w:t>1/3</w:t>
      </w:r>
      <w:r>
        <w:rPr>
          <w:lang w:eastAsia="zh-CN"/>
        </w:rPr>
        <w:t>；</w:t>
      </w:r>
    </w:p>
    <w:p w14:paraId="5ABEC01B" w14:textId="77777777" w:rsidR="00EC7AB5" w:rsidRDefault="00000000">
      <w:pPr>
        <w:rPr>
          <w:lang w:eastAsia="zh-CN"/>
        </w:rPr>
      </w:pPr>
      <w:r>
        <w:rPr>
          <w:lang w:eastAsia="zh-CN"/>
        </w:rPr>
        <w:t>4  </w:t>
      </w:r>
      <w:r>
        <w:rPr>
          <w:lang w:eastAsia="zh-CN"/>
        </w:rPr>
        <w:t>上下层胎体增强材料不得相互垂直铺设。</w:t>
      </w:r>
    </w:p>
    <w:p w14:paraId="62DCA007" w14:textId="77777777" w:rsidR="00EC7AB5" w:rsidRDefault="00000000">
      <w:pPr>
        <w:rPr>
          <w:lang w:eastAsia="zh-CN"/>
        </w:rPr>
      </w:pPr>
      <w:r>
        <w:rPr>
          <w:lang w:eastAsia="zh-CN"/>
        </w:rPr>
        <w:br w:type="page"/>
      </w:r>
    </w:p>
    <w:p w14:paraId="44F40CAD" w14:textId="77777777" w:rsidR="00EC7AB5" w:rsidRDefault="00000000">
      <w:pPr>
        <w:rPr>
          <w:lang w:eastAsia="zh-CN"/>
        </w:rPr>
      </w:pPr>
      <w:r>
        <w:rPr>
          <w:lang w:eastAsia="zh-CN"/>
        </w:rPr>
        <w:lastRenderedPageBreak/>
        <w:t>4.6  </w:t>
      </w:r>
      <w:r>
        <w:rPr>
          <w:lang w:eastAsia="zh-CN"/>
        </w:rPr>
        <w:t>接缝密封防水设计</w:t>
      </w:r>
    </w:p>
    <w:p w14:paraId="61972469" w14:textId="77777777" w:rsidR="00EC7AB5" w:rsidRDefault="00000000">
      <w:pPr>
        <w:rPr>
          <w:lang w:eastAsia="zh-CN"/>
        </w:rPr>
      </w:pPr>
      <w:r>
        <w:rPr>
          <w:lang w:eastAsia="zh-CN"/>
        </w:rPr>
        <w:t>4.6.1  </w:t>
      </w:r>
      <w:r>
        <w:rPr>
          <w:lang w:eastAsia="zh-CN"/>
        </w:rPr>
        <w:t>屋面接缝应按密封材料的使用方式，分为位移接缝和非位移接缝。屋面接缝密封防水技术要求应符合表</w:t>
      </w:r>
      <w:r>
        <w:rPr>
          <w:lang w:eastAsia="zh-CN"/>
        </w:rPr>
        <w:t>4.6.1</w:t>
      </w:r>
      <w:r>
        <w:rPr>
          <w:lang w:eastAsia="zh-CN"/>
        </w:rPr>
        <w:t>的规定。</w:t>
      </w:r>
    </w:p>
    <w:p w14:paraId="7E5CA8A2" w14:textId="0F7DBB5F" w:rsidR="00EC7AB5" w:rsidRDefault="00870514">
      <w:pPr>
        <w:rPr>
          <w:lang w:eastAsia="zh-CN"/>
        </w:rPr>
      </w:pPr>
      <w:r w:rsidRPr="00870514">
        <w:rPr>
          <w:rFonts w:hint="eastAsia"/>
          <w:lang w:eastAsia="zh-CN"/>
        </w:rPr>
        <w:t>表</w:t>
      </w:r>
      <w:r w:rsidRPr="00870514">
        <w:rPr>
          <w:rFonts w:hint="eastAsia"/>
          <w:lang w:eastAsia="zh-CN"/>
        </w:rPr>
        <w:t xml:space="preserve">4.6.1 </w:t>
      </w:r>
      <w:r w:rsidRPr="00870514">
        <w:rPr>
          <w:rFonts w:hint="eastAsia"/>
          <w:lang w:eastAsia="zh-CN"/>
        </w:rPr>
        <w:t>屋面接缝密封防水技术要求</w:t>
      </w:r>
    </w:p>
    <w:p w14:paraId="43BE3C8C" w14:textId="77777777" w:rsidR="00EC7AB5" w:rsidRDefault="00000000">
      <w:r>
        <w:rPr>
          <w:noProof/>
        </w:rPr>
        <w:drawing>
          <wp:inline distT="0" distB="0" distL="114300" distR="114300" wp14:anchorId="135DADC7" wp14:editId="0BE06870">
            <wp:extent cx="5080000" cy="4681855"/>
            <wp:effectExtent l="0" t="0" r="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080000" cy="4682364"/>
                    </a:xfrm>
                    <a:prstGeom prst="rect">
                      <a:avLst/>
                    </a:prstGeom>
                  </pic:spPr>
                </pic:pic>
              </a:graphicData>
            </a:graphic>
          </wp:inline>
        </w:drawing>
      </w:r>
    </w:p>
    <w:p w14:paraId="74259DB3" w14:textId="77777777" w:rsidR="00EC7AB5" w:rsidRDefault="00000000">
      <w:pPr>
        <w:rPr>
          <w:lang w:eastAsia="zh-CN"/>
        </w:rPr>
      </w:pPr>
      <w:r>
        <w:rPr>
          <w:lang w:eastAsia="zh-CN"/>
        </w:rPr>
        <w:t>4.6.2  </w:t>
      </w:r>
      <w:r>
        <w:rPr>
          <w:lang w:eastAsia="zh-CN"/>
        </w:rPr>
        <w:t>接缝密封防水设计应保证密封部位</w:t>
      </w:r>
      <w:proofErr w:type="gramStart"/>
      <w:r>
        <w:rPr>
          <w:lang w:eastAsia="zh-CN"/>
        </w:rPr>
        <w:t>不</w:t>
      </w:r>
      <w:proofErr w:type="gramEnd"/>
      <w:r>
        <w:rPr>
          <w:lang w:eastAsia="zh-CN"/>
        </w:rPr>
        <w:t>渗水，并应做到接缝密封防水与主体防水层相匹配。</w:t>
      </w:r>
    </w:p>
    <w:p w14:paraId="621FC9DF" w14:textId="77777777" w:rsidR="00EC7AB5" w:rsidRDefault="00000000">
      <w:pPr>
        <w:rPr>
          <w:lang w:eastAsia="zh-CN"/>
        </w:rPr>
      </w:pPr>
      <w:r>
        <w:rPr>
          <w:lang w:eastAsia="zh-CN"/>
        </w:rPr>
        <w:t>4.6.3  </w:t>
      </w:r>
      <w:r>
        <w:rPr>
          <w:lang w:eastAsia="zh-CN"/>
        </w:rPr>
        <w:t>密封材料的选择应符合下列规定：</w:t>
      </w:r>
    </w:p>
    <w:p w14:paraId="789054F0" w14:textId="77777777" w:rsidR="00EC7AB5" w:rsidRDefault="00000000">
      <w:pPr>
        <w:rPr>
          <w:lang w:eastAsia="zh-CN"/>
        </w:rPr>
      </w:pPr>
      <w:r>
        <w:rPr>
          <w:lang w:eastAsia="zh-CN"/>
        </w:rPr>
        <w:t>1  </w:t>
      </w:r>
      <w:r>
        <w:rPr>
          <w:lang w:eastAsia="zh-CN"/>
        </w:rPr>
        <w:t>应根据当地历年最高气温、最低气温、屋面构造特点和使用条件等因素，选择耐热度、低温柔性相适应的密封材料；</w:t>
      </w:r>
    </w:p>
    <w:p w14:paraId="54176EBA" w14:textId="77777777" w:rsidR="00EC7AB5" w:rsidRDefault="00000000">
      <w:pPr>
        <w:rPr>
          <w:lang w:eastAsia="zh-CN"/>
        </w:rPr>
      </w:pPr>
      <w:r>
        <w:rPr>
          <w:lang w:eastAsia="zh-CN"/>
        </w:rPr>
        <w:t>2  </w:t>
      </w:r>
      <w:r>
        <w:rPr>
          <w:lang w:eastAsia="zh-CN"/>
        </w:rPr>
        <w:t>应根据屋面接缝变形的大小以及接缝的宽度，选择位移能力相适应的密封材料；</w:t>
      </w:r>
    </w:p>
    <w:p w14:paraId="21FFB302" w14:textId="77777777" w:rsidR="00EC7AB5" w:rsidRDefault="00000000">
      <w:pPr>
        <w:rPr>
          <w:lang w:eastAsia="zh-CN"/>
        </w:rPr>
      </w:pPr>
      <w:r>
        <w:rPr>
          <w:lang w:eastAsia="zh-CN"/>
        </w:rPr>
        <w:t>3  </w:t>
      </w:r>
      <w:r>
        <w:rPr>
          <w:lang w:eastAsia="zh-CN"/>
        </w:rPr>
        <w:t>应根据屋面接缝粘结性要求，选择与基层材料相容的密封材料；</w:t>
      </w:r>
    </w:p>
    <w:p w14:paraId="69831A9B" w14:textId="77777777" w:rsidR="00EC7AB5" w:rsidRDefault="00000000">
      <w:pPr>
        <w:rPr>
          <w:lang w:eastAsia="zh-CN"/>
        </w:rPr>
      </w:pPr>
      <w:r>
        <w:rPr>
          <w:lang w:eastAsia="zh-CN"/>
        </w:rPr>
        <w:lastRenderedPageBreak/>
        <w:t>4  </w:t>
      </w:r>
      <w:r>
        <w:rPr>
          <w:lang w:eastAsia="zh-CN"/>
        </w:rPr>
        <w:t>应根据屋面接缝的暴露程度，选择耐高低温、耐紫外线、耐老化和耐潮湿等性能相适应的密封材料。</w:t>
      </w:r>
    </w:p>
    <w:p w14:paraId="65A0A611" w14:textId="77777777" w:rsidR="00EC7AB5" w:rsidRDefault="00000000">
      <w:pPr>
        <w:rPr>
          <w:lang w:eastAsia="zh-CN"/>
        </w:rPr>
      </w:pPr>
      <w:r>
        <w:rPr>
          <w:lang w:eastAsia="zh-CN"/>
        </w:rPr>
        <w:t>4.6.4  </w:t>
      </w:r>
      <w:r>
        <w:rPr>
          <w:lang w:eastAsia="zh-CN"/>
        </w:rPr>
        <w:t>位移接缝密封防水设计应符合下列规定：</w:t>
      </w:r>
    </w:p>
    <w:p w14:paraId="5F0FBA62" w14:textId="77777777" w:rsidR="00EC7AB5" w:rsidRDefault="00000000">
      <w:pPr>
        <w:rPr>
          <w:lang w:eastAsia="zh-CN"/>
        </w:rPr>
      </w:pPr>
      <w:r>
        <w:rPr>
          <w:lang w:eastAsia="zh-CN"/>
        </w:rPr>
        <w:t>1  </w:t>
      </w:r>
      <w:r>
        <w:rPr>
          <w:lang w:eastAsia="zh-CN"/>
        </w:rPr>
        <w:t>接缝宽度应按屋面接缝位移量计算确定；</w:t>
      </w:r>
    </w:p>
    <w:p w14:paraId="796E2421" w14:textId="77777777" w:rsidR="00EC7AB5" w:rsidRDefault="00000000">
      <w:pPr>
        <w:rPr>
          <w:lang w:eastAsia="zh-CN"/>
        </w:rPr>
      </w:pPr>
      <w:r>
        <w:rPr>
          <w:lang w:eastAsia="zh-CN"/>
        </w:rPr>
        <w:t>2  </w:t>
      </w:r>
      <w:r>
        <w:rPr>
          <w:lang w:eastAsia="zh-CN"/>
        </w:rPr>
        <w:t>接缝的相对位移量不应大于可供选择密封材料的位移能力；</w:t>
      </w:r>
    </w:p>
    <w:p w14:paraId="116D00B9" w14:textId="77777777" w:rsidR="00EC7AB5" w:rsidRDefault="00000000">
      <w:pPr>
        <w:rPr>
          <w:lang w:eastAsia="zh-CN"/>
        </w:rPr>
      </w:pPr>
      <w:r>
        <w:rPr>
          <w:lang w:eastAsia="zh-CN"/>
        </w:rPr>
        <w:t>3  </w:t>
      </w:r>
      <w:r>
        <w:rPr>
          <w:lang w:eastAsia="zh-CN"/>
        </w:rPr>
        <w:t>密封材料的嵌填深度宜为接缝宽度的</w:t>
      </w:r>
      <w:r>
        <w:rPr>
          <w:lang w:eastAsia="zh-CN"/>
        </w:rPr>
        <w:t>50</w:t>
      </w:r>
      <w:r>
        <w:rPr>
          <w:lang w:eastAsia="zh-CN"/>
        </w:rPr>
        <w:t>％～</w:t>
      </w:r>
      <w:r>
        <w:rPr>
          <w:lang w:eastAsia="zh-CN"/>
        </w:rPr>
        <w:t>70</w:t>
      </w:r>
      <w:r>
        <w:rPr>
          <w:lang w:eastAsia="zh-CN"/>
        </w:rPr>
        <w:t>％；</w:t>
      </w:r>
    </w:p>
    <w:p w14:paraId="1DC18111" w14:textId="77777777" w:rsidR="00EC7AB5" w:rsidRDefault="00000000">
      <w:pPr>
        <w:rPr>
          <w:lang w:eastAsia="zh-CN"/>
        </w:rPr>
      </w:pPr>
      <w:r>
        <w:rPr>
          <w:lang w:eastAsia="zh-CN"/>
        </w:rPr>
        <w:t>4  </w:t>
      </w:r>
      <w:r>
        <w:rPr>
          <w:lang w:eastAsia="zh-CN"/>
        </w:rPr>
        <w:t>接缝处的密封材料底部应设置背衬材料，背衬材料应大于接缝宽度</w:t>
      </w:r>
      <w:r>
        <w:rPr>
          <w:lang w:eastAsia="zh-CN"/>
        </w:rPr>
        <w:t>20</w:t>
      </w:r>
      <w:r>
        <w:rPr>
          <w:lang w:eastAsia="zh-CN"/>
        </w:rPr>
        <w:t>％，嵌入深度应为密封材料的设计厚度；</w:t>
      </w:r>
    </w:p>
    <w:p w14:paraId="23812412" w14:textId="77777777" w:rsidR="00EC7AB5" w:rsidRDefault="00000000">
      <w:pPr>
        <w:rPr>
          <w:lang w:eastAsia="zh-CN"/>
        </w:rPr>
      </w:pPr>
      <w:r>
        <w:rPr>
          <w:lang w:eastAsia="zh-CN"/>
        </w:rPr>
        <w:t>5  </w:t>
      </w:r>
      <w:r>
        <w:rPr>
          <w:lang w:eastAsia="zh-CN"/>
        </w:rPr>
        <w:t>背衬材料应选择与密封材料</w:t>
      </w:r>
      <w:proofErr w:type="gramStart"/>
      <w:r>
        <w:rPr>
          <w:lang w:eastAsia="zh-CN"/>
        </w:rPr>
        <w:t>不</w:t>
      </w:r>
      <w:proofErr w:type="gramEnd"/>
      <w:r>
        <w:rPr>
          <w:lang w:eastAsia="zh-CN"/>
        </w:rPr>
        <w:t>粘结或粘结力弱的材料，并应能适应基层的伸缩变形，同时应具有施工时不变形、复原率高和耐久性好等性能。</w:t>
      </w:r>
    </w:p>
    <w:p w14:paraId="2C51978A" w14:textId="77777777" w:rsidR="00EC7AB5" w:rsidRDefault="00000000">
      <w:pPr>
        <w:rPr>
          <w:lang w:eastAsia="zh-CN"/>
        </w:rPr>
      </w:pPr>
      <w:r>
        <w:rPr>
          <w:lang w:eastAsia="zh-CN"/>
        </w:rPr>
        <w:br w:type="page"/>
      </w:r>
    </w:p>
    <w:p w14:paraId="512F4A2B" w14:textId="77777777" w:rsidR="00EC7AB5" w:rsidRDefault="00000000">
      <w:pPr>
        <w:rPr>
          <w:lang w:eastAsia="zh-CN"/>
        </w:rPr>
      </w:pPr>
      <w:r>
        <w:rPr>
          <w:lang w:eastAsia="zh-CN"/>
        </w:rPr>
        <w:lastRenderedPageBreak/>
        <w:t>4.7  </w:t>
      </w:r>
      <w:r>
        <w:rPr>
          <w:lang w:eastAsia="zh-CN"/>
        </w:rPr>
        <w:t>保护层和隔离层设计</w:t>
      </w:r>
    </w:p>
    <w:p w14:paraId="1E3D46F0" w14:textId="77777777" w:rsidR="00EC7AB5" w:rsidRDefault="00000000">
      <w:pPr>
        <w:rPr>
          <w:lang w:eastAsia="zh-CN"/>
        </w:rPr>
      </w:pPr>
      <w:r>
        <w:rPr>
          <w:lang w:eastAsia="zh-CN"/>
        </w:rPr>
        <w:t>4.7.1  </w:t>
      </w:r>
      <w:r>
        <w:rPr>
          <w:lang w:eastAsia="zh-CN"/>
        </w:rPr>
        <w:t>上人屋面保护层可采用块</w:t>
      </w:r>
      <w:proofErr w:type="gramStart"/>
      <w:r>
        <w:rPr>
          <w:lang w:eastAsia="zh-CN"/>
        </w:rPr>
        <w:t>体材</w:t>
      </w:r>
      <w:proofErr w:type="gramEnd"/>
      <w:r>
        <w:rPr>
          <w:lang w:eastAsia="zh-CN"/>
        </w:rPr>
        <w:t>料、细石混凝土等材料，</w:t>
      </w:r>
      <w:proofErr w:type="gramStart"/>
      <w:r>
        <w:rPr>
          <w:lang w:eastAsia="zh-CN"/>
        </w:rPr>
        <w:t>不</w:t>
      </w:r>
      <w:proofErr w:type="gramEnd"/>
      <w:r>
        <w:rPr>
          <w:lang w:eastAsia="zh-CN"/>
        </w:rPr>
        <w:t>上人屋面保护层可采用浅色涂料、铝箔、矿物粒料、水泥砂浆等材料。保护层材料的适用范围和技术要求应符合表</w:t>
      </w:r>
      <w:r>
        <w:rPr>
          <w:lang w:eastAsia="zh-CN"/>
        </w:rPr>
        <w:t>4.7.1</w:t>
      </w:r>
      <w:r>
        <w:rPr>
          <w:lang w:eastAsia="zh-CN"/>
        </w:rPr>
        <w:t>的规定。</w:t>
      </w:r>
    </w:p>
    <w:p w14:paraId="2FD72D92" w14:textId="072A5C95" w:rsidR="00EC7AB5" w:rsidRDefault="00870514">
      <w:pPr>
        <w:rPr>
          <w:lang w:eastAsia="zh-CN"/>
        </w:rPr>
      </w:pPr>
      <w:r w:rsidRPr="00870514">
        <w:rPr>
          <w:rFonts w:hint="eastAsia"/>
          <w:lang w:eastAsia="zh-CN"/>
        </w:rPr>
        <w:t>表</w:t>
      </w:r>
      <w:r w:rsidRPr="00870514">
        <w:rPr>
          <w:rFonts w:hint="eastAsia"/>
          <w:lang w:eastAsia="zh-CN"/>
        </w:rPr>
        <w:t xml:space="preserve">4.7.1 </w:t>
      </w:r>
      <w:r w:rsidRPr="00870514">
        <w:rPr>
          <w:rFonts w:hint="eastAsia"/>
          <w:lang w:eastAsia="zh-CN"/>
        </w:rPr>
        <w:t>保护层材料的适用范围和技术要求</w:t>
      </w:r>
    </w:p>
    <w:p w14:paraId="6CFBFF58" w14:textId="77777777" w:rsidR="00EC7AB5" w:rsidRDefault="00000000">
      <w:r>
        <w:rPr>
          <w:noProof/>
        </w:rPr>
        <w:drawing>
          <wp:inline distT="0" distB="0" distL="114300" distR="114300" wp14:anchorId="3B134C8E" wp14:editId="6E6CC271">
            <wp:extent cx="5080000" cy="23241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080000" cy="2324608"/>
                    </a:xfrm>
                    <a:prstGeom prst="rect">
                      <a:avLst/>
                    </a:prstGeom>
                  </pic:spPr>
                </pic:pic>
              </a:graphicData>
            </a:graphic>
          </wp:inline>
        </w:drawing>
      </w:r>
    </w:p>
    <w:p w14:paraId="1A7FD3D9" w14:textId="77777777" w:rsidR="00EC7AB5" w:rsidRDefault="00000000">
      <w:pPr>
        <w:rPr>
          <w:lang w:eastAsia="zh-CN"/>
        </w:rPr>
      </w:pPr>
      <w:r>
        <w:rPr>
          <w:lang w:eastAsia="zh-CN"/>
        </w:rPr>
        <w:t>4.7.2  </w:t>
      </w:r>
      <w:r>
        <w:rPr>
          <w:lang w:eastAsia="zh-CN"/>
        </w:rPr>
        <w:t>采用块</w:t>
      </w:r>
      <w:proofErr w:type="gramStart"/>
      <w:r>
        <w:rPr>
          <w:lang w:eastAsia="zh-CN"/>
        </w:rPr>
        <w:t>体材</w:t>
      </w:r>
      <w:proofErr w:type="gramEnd"/>
      <w:r>
        <w:rPr>
          <w:lang w:eastAsia="zh-CN"/>
        </w:rPr>
        <w:t>料</w:t>
      </w:r>
      <w:proofErr w:type="gramStart"/>
      <w:r>
        <w:rPr>
          <w:lang w:eastAsia="zh-CN"/>
        </w:rPr>
        <w:t>做保</w:t>
      </w:r>
      <w:proofErr w:type="gramEnd"/>
      <w:r>
        <w:rPr>
          <w:lang w:eastAsia="zh-CN"/>
        </w:rPr>
        <w:t>护层时，宜设分格缝，其纵横间距不宜大于</w:t>
      </w:r>
      <w:r>
        <w:rPr>
          <w:lang w:eastAsia="zh-CN"/>
        </w:rPr>
        <w:t>10m</w:t>
      </w:r>
      <w:r>
        <w:rPr>
          <w:lang w:eastAsia="zh-CN"/>
        </w:rPr>
        <w:t>，分格缝宽度宜为</w:t>
      </w:r>
      <w:r>
        <w:rPr>
          <w:lang w:eastAsia="zh-CN"/>
        </w:rPr>
        <w:t>20mm</w:t>
      </w:r>
      <w:r>
        <w:rPr>
          <w:lang w:eastAsia="zh-CN"/>
        </w:rPr>
        <w:t>，并应用密封材料嵌填。</w:t>
      </w:r>
    </w:p>
    <w:p w14:paraId="34EEEF7E" w14:textId="77777777" w:rsidR="00EC7AB5" w:rsidRDefault="00000000">
      <w:pPr>
        <w:rPr>
          <w:lang w:eastAsia="zh-CN"/>
        </w:rPr>
      </w:pPr>
      <w:r>
        <w:rPr>
          <w:lang w:eastAsia="zh-CN"/>
        </w:rPr>
        <w:t>4.7.3  </w:t>
      </w:r>
      <w:r>
        <w:rPr>
          <w:lang w:eastAsia="zh-CN"/>
        </w:rPr>
        <w:t>采用水泥砂浆</w:t>
      </w:r>
      <w:proofErr w:type="gramStart"/>
      <w:r>
        <w:rPr>
          <w:lang w:eastAsia="zh-CN"/>
        </w:rPr>
        <w:t>做保</w:t>
      </w:r>
      <w:proofErr w:type="gramEnd"/>
      <w:r>
        <w:rPr>
          <w:lang w:eastAsia="zh-CN"/>
        </w:rPr>
        <w:t>护层时，表面应抹平压光，并应设表面分格缝，分格面积宜为</w:t>
      </w:r>
      <w:r>
        <w:rPr>
          <w:lang w:eastAsia="zh-CN"/>
        </w:rPr>
        <w:t>1m2</w:t>
      </w:r>
      <w:r>
        <w:rPr>
          <w:lang w:eastAsia="zh-CN"/>
        </w:rPr>
        <w:t>。</w:t>
      </w:r>
    </w:p>
    <w:p w14:paraId="4D668F70" w14:textId="77777777" w:rsidR="00EC7AB5" w:rsidRDefault="00000000">
      <w:pPr>
        <w:rPr>
          <w:lang w:eastAsia="zh-CN"/>
        </w:rPr>
      </w:pPr>
      <w:r>
        <w:rPr>
          <w:lang w:eastAsia="zh-CN"/>
        </w:rPr>
        <w:t>4.7.4  </w:t>
      </w:r>
      <w:r>
        <w:rPr>
          <w:lang w:eastAsia="zh-CN"/>
        </w:rPr>
        <w:t>采用细石混凝土</w:t>
      </w:r>
      <w:proofErr w:type="gramStart"/>
      <w:r>
        <w:rPr>
          <w:lang w:eastAsia="zh-CN"/>
        </w:rPr>
        <w:t>做保</w:t>
      </w:r>
      <w:proofErr w:type="gramEnd"/>
      <w:r>
        <w:rPr>
          <w:lang w:eastAsia="zh-CN"/>
        </w:rPr>
        <w:t>护层时，表面应抹平压光，并应设分格缝，其纵横间距不应大于</w:t>
      </w:r>
      <w:r>
        <w:rPr>
          <w:lang w:eastAsia="zh-CN"/>
        </w:rPr>
        <w:t>6m</w:t>
      </w:r>
      <w:r>
        <w:rPr>
          <w:lang w:eastAsia="zh-CN"/>
        </w:rPr>
        <w:t>，分格缝宽度宜为</w:t>
      </w:r>
      <w:r>
        <w:rPr>
          <w:lang w:eastAsia="zh-CN"/>
        </w:rPr>
        <w:t>10mm</w:t>
      </w:r>
      <w:r>
        <w:rPr>
          <w:lang w:eastAsia="zh-CN"/>
        </w:rPr>
        <w:t>～</w:t>
      </w:r>
      <w:r>
        <w:rPr>
          <w:lang w:eastAsia="zh-CN"/>
        </w:rPr>
        <w:t>20mm</w:t>
      </w:r>
      <w:r>
        <w:rPr>
          <w:lang w:eastAsia="zh-CN"/>
        </w:rPr>
        <w:t>，并应用密封材料嵌填。</w:t>
      </w:r>
    </w:p>
    <w:p w14:paraId="72998D48" w14:textId="77777777" w:rsidR="00EC7AB5" w:rsidRDefault="00000000">
      <w:pPr>
        <w:rPr>
          <w:lang w:eastAsia="zh-CN"/>
        </w:rPr>
      </w:pPr>
      <w:r>
        <w:rPr>
          <w:lang w:eastAsia="zh-CN"/>
        </w:rPr>
        <w:t>4.7.5  </w:t>
      </w:r>
      <w:r>
        <w:rPr>
          <w:lang w:eastAsia="zh-CN"/>
        </w:rPr>
        <w:t>采用淡色涂料</w:t>
      </w:r>
      <w:proofErr w:type="gramStart"/>
      <w:r>
        <w:rPr>
          <w:lang w:eastAsia="zh-CN"/>
        </w:rPr>
        <w:t>做保</w:t>
      </w:r>
      <w:proofErr w:type="gramEnd"/>
      <w:r>
        <w:rPr>
          <w:lang w:eastAsia="zh-CN"/>
        </w:rPr>
        <w:t>护层时，应与防水层粘结牢固，厚薄应均匀，不得漏涂。</w:t>
      </w:r>
    </w:p>
    <w:p w14:paraId="07CDFBF2" w14:textId="77777777" w:rsidR="00EC7AB5" w:rsidRDefault="00000000">
      <w:pPr>
        <w:rPr>
          <w:lang w:eastAsia="zh-CN"/>
        </w:rPr>
      </w:pPr>
      <w:r>
        <w:rPr>
          <w:lang w:eastAsia="zh-CN"/>
        </w:rPr>
        <w:t>4.7.6  </w:t>
      </w:r>
      <w:r>
        <w:rPr>
          <w:lang w:eastAsia="zh-CN"/>
        </w:rPr>
        <w:t>块</w:t>
      </w:r>
      <w:proofErr w:type="gramStart"/>
      <w:r>
        <w:rPr>
          <w:lang w:eastAsia="zh-CN"/>
        </w:rPr>
        <w:t>体材</w:t>
      </w:r>
      <w:proofErr w:type="gramEnd"/>
      <w:r>
        <w:rPr>
          <w:lang w:eastAsia="zh-CN"/>
        </w:rPr>
        <w:t>料、水泥砂浆、细石混凝土保护层与女儿墙或山墙之间，应预留宽度为</w:t>
      </w:r>
      <w:r>
        <w:rPr>
          <w:lang w:eastAsia="zh-CN"/>
        </w:rPr>
        <w:t>30mm</w:t>
      </w:r>
      <w:r>
        <w:rPr>
          <w:lang w:eastAsia="zh-CN"/>
        </w:rPr>
        <w:t>的缝隙，缝内宜填塞聚苯乙烯泡沫塑料，并应用密封材料嵌填。</w:t>
      </w:r>
    </w:p>
    <w:p w14:paraId="04471EE7" w14:textId="77777777" w:rsidR="00EC7AB5" w:rsidRDefault="00000000">
      <w:pPr>
        <w:rPr>
          <w:lang w:eastAsia="zh-CN"/>
        </w:rPr>
      </w:pPr>
      <w:r>
        <w:rPr>
          <w:lang w:eastAsia="zh-CN"/>
        </w:rPr>
        <w:t>4.7.7  </w:t>
      </w:r>
      <w:r>
        <w:rPr>
          <w:lang w:eastAsia="zh-CN"/>
        </w:rPr>
        <w:t>需经常维护的设施周围和屋面出入口</w:t>
      </w:r>
      <w:proofErr w:type="gramStart"/>
      <w:r>
        <w:rPr>
          <w:lang w:eastAsia="zh-CN"/>
        </w:rPr>
        <w:t>至设施</w:t>
      </w:r>
      <w:proofErr w:type="gramEnd"/>
      <w:r>
        <w:rPr>
          <w:lang w:eastAsia="zh-CN"/>
        </w:rPr>
        <w:t>之间的人行道，应铺设块</w:t>
      </w:r>
      <w:proofErr w:type="gramStart"/>
      <w:r>
        <w:rPr>
          <w:lang w:eastAsia="zh-CN"/>
        </w:rPr>
        <w:t>体材</w:t>
      </w:r>
      <w:proofErr w:type="gramEnd"/>
      <w:r>
        <w:rPr>
          <w:lang w:eastAsia="zh-CN"/>
        </w:rPr>
        <w:t>料或细石混凝土保护层。</w:t>
      </w:r>
    </w:p>
    <w:p w14:paraId="377928EF" w14:textId="77777777" w:rsidR="00EC7AB5" w:rsidRDefault="00000000">
      <w:pPr>
        <w:rPr>
          <w:lang w:eastAsia="zh-CN"/>
        </w:rPr>
      </w:pPr>
      <w:r>
        <w:rPr>
          <w:lang w:eastAsia="zh-CN"/>
        </w:rPr>
        <w:t>4.7.8  </w:t>
      </w:r>
      <w:r>
        <w:rPr>
          <w:lang w:eastAsia="zh-CN"/>
        </w:rPr>
        <w:t>块</w:t>
      </w:r>
      <w:proofErr w:type="gramStart"/>
      <w:r>
        <w:rPr>
          <w:lang w:eastAsia="zh-CN"/>
        </w:rPr>
        <w:t>体材</w:t>
      </w:r>
      <w:proofErr w:type="gramEnd"/>
      <w:r>
        <w:rPr>
          <w:lang w:eastAsia="zh-CN"/>
        </w:rPr>
        <w:t>料、水泥砂浆、细石混凝土保护层与卷材、涂膜防水层之间，应设置隔离层。隔离层材料的适用范围和技术要求</w:t>
      </w:r>
      <w:proofErr w:type="gramStart"/>
      <w:r>
        <w:rPr>
          <w:lang w:eastAsia="zh-CN"/>
        </w:rPr>
        <w:t>宜符合表</w:t>
      </w:r>
      <w:proofErr w:type="gramEnd"/>
      <w:r>
        <w:rPr>
          <w:lang w:eastAsia="zh-CN"/>
        </w:rPr>
        <w:t>4.7.8</w:t>
      </w:r>
      <w:r>
        <w:rPr>
          <w:lang w:eastAsia="zh-CN"/>
        </w:rPr>
        <w:t>的规定。</w:t>
      </w:r>
    </w:p>
    <w:p w14:paraId="3E242853" w14:textId="543D8FB9" w:rsidR="00EC7AB5" w:rsidRDefault="00870514">
      <w:pPr>
        <w:rPr>
          <w:lang w:eastAsia="zh-CN"/>
        </w:rPr>
      </w:pPr>
      <w:r w:rsidRPr="00870514">
        <w:rPr>
          <w:rFonts w:hint="eastAsia"/>
          <w:lang w:eastAsia="zh-CN"/>
        </w:rPr>
        <w:t>表</w:t>
      </w:r>
      <w:r w:rsidRPr="00870514">
        <w:rPr>
          <w:rFonts w:hint="eastAsia"/>
          <w:lang w:eastAsia="zh-CN"/>
        </w:rPr>
        <w:t>4.7.8</w:t>
      </w:r>
      <w:r w:rsidRPr="00870514">
        <w:rPr>
          <w:rFonts w:hint="eastAsia"/>
          <w:lang w:eastAsia="zh-CN"/>
        </w:rPr>
        <w:t>隔离层材料的适用范围和技术要求</w:t>
      </w:r>
    </w:p>
    <w:p w14:paraId="0C2BC748" w14:textId="77777777" w:rsidR="00EC7AB5" w:rsidRDefault="00000000">
      <w:r>
        <w:rPr>
          <w:noProof/>
        </w:rPr>
        <w:lastRenderedPageBreak/>
        <w:drawing>
          <wp:inline distT="0" distB="0" distL="114300" distR="114300" wp14:anchorId="5D6C679A" wp14:editId="22CF7735">
            <wp:extent cx="5080000" cy="2584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080000" cy="2584848"/>
                    </a:xfrm>
                    <a:prstGeom prst="rect">
                      <a:avLst/>
                    </a:prstGeom>
                  </pic:spPr>
                </pic:pic>
              </a:graphicData>
            </a:graphic>
          </wp:inline>
        </w:drawing>
      </w:r>
    </w:p>
    <w:p w14:paraId="0688C171" w14:textId="77777777" w:rsidR="00EC7AB5" w:rsidRDefault="00000000">
      <w:r>
        <w:br w:type="page"/>
      </w:r>
    </w:p>
    <w:p w14:paraId="4771CCF0" w14:textId="77777777" w:rsidR="00EC7AB5" w:rsidRDefault="00000000">
      <w:pPr>
        <w:rPr>
          <w:lang w:eastAsia="zh-CN"/>
        </w:rPr>
      </w:pPr>
      <w:r>
        <w:rPr>
          <w:lang w:eastAsia="zh-CN"/>
        </w:rPr>
        <w:lastRenderedPageBreak/>
        <w:t>4.8  </w:t>
      </w:r>
      <w:r>
        <w:rPr>
          <w:lang w:eastAsia="zh-CN"/>
        </w:rPr>
        <w:t>瓦屋面设计</w:t>
      </w:r>
    </w:p>
    <w:p w14:paraId="73CFF890" w14:textId="77777777" w:rsidR="00EC7AB5" w:rsidRDefault="00000000">
      <w:pPr>
        <w:rPr>
          <w:lang w:eastAsia="zh-CN"/>
        </w:rPr>
      </w:pPr>
      <w:r>
        <w:rPr>
          <w:lang w:eastAsia="zh-CN"/>
        </w:rPr>
        <w:t>4.8.1  </w:t>
      </w:r>
      <w:r>
        <w:rPr>
          <w:lang w:eastAsia="zh-CN"/>
        </w:rPr>
        <w:t>瓦屋面防水等级和防水做法应符合表</w:t>
      </w:r>
      <w:r>
        <w:rPr>
          <w:lang w:eastAsia="zh-CN"/>
        </w:rPr>
        <w:t>4.8.1</w:t>
      </w:r>
      <w:r>
        <w:rPr>
          <w:lang w:eastAsia="zh-CN"/>
        </w:rPr>
        <w:t>的规定。</w:t>
      </w:r>
    </w:p>
    <w:p w14:paraId="0C7FA34D" w14:textId="77777777" w:rsidR="00EC7AB5" w:rsidRDefault="00000000">
      <w:pPr>
        <w:rPr>
          <w:lang w:eastAsia="zh-CN"/>
        </w:rPr>
      </w:pPr>
      <w:r>
        <w:rPr>
          <w:lang w:eastAsia="zh-CN"/>
        </w:rPr>
        <w:t>表</w:t>
      </w:r>
      <w:r>
        <w:rPr>
          <w:lang w:eastAsia="zh-CN"/>
        </w:rPr>
        <w:t>4.8.1  </w:t>
      </w:r>
      <w:r>
        <w:rPr>
          <w:lang w:eastAsia="zh-CN"/>
        </w:rPr>
        <w:t>瓦屋面防水等级和防水做法</w:t>
      </w:r>
    </w:p>
    <w:p w14:paraId="17A88589" w14:textId="77777777" w:rsidR="00EC7AB5" w:rsidRDefault="00EC7AB5">
      <w:pPr>
        <w:rPr>
          <w:lang w:eastAsia="zh-CN"/>
        </w:rPr>
      </w:pPr>
    </w:p>
    <w:p w14:paraId="371793F7" w14:textId="77777777" w:rsidR="00EC7AB5" w:rsidRDefault="00000000">
      <w:r>
        <w:rPr>
          <w:noProof/>
        </w:rPr>
        <w:drawing>
          <wp:inline distT="0" distB="0" distL="114300" distR="114300" wp14:anchorId="0C1CF430" wp14:editId="4DD0974D">
            <wp:extent cx="5080000" cy="906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080000" cy="906629"/>
                    </a:xfrm>
                    <a:prstGeom prst="rect">
                      <a:avLst/>
                    </a:prstGeom>
                  </pic:spPr>
                </pic:pic>
              </a:graphicData>
            </a:graphic>
          </wp:inline>
        </w:drawing>
      </w:r>
    </w:p>
    <w:p w14:paraId="1E94313E" w14:textId="77777777" w:rsidR="00EC7AB5" w:rsidRDefault="00000000">
      <w:pPr>
        <w:rPr>
          <w:lang w:eastAsia="zh-CN"/>
        </w:rPr>
      </w:pPr>
      <w:r>
        <w:rPr>
          <w:lang w:eastAsia="zh-CN"/>
        </w:rPr>
        <w:t>注：防水层厚度应符合本规范第</w:t>
      </w:r>
      <w:r>
        <w:rPr>
          <w:lang w:eastAsia="zh-CN"/>
        </w:rPr>
        <w:t>4.5.5</w:t>
      </w:r>
      <w:r>
        <w:rPr>
          <w:lang w:eastAsia="zh-CN"/>
        </w:rPr>
        <w:t>条或第</w:t>
      </w:r>
      <w:r>
        <w:rPr>
          <w:lang w:eastAsia="zh-CN"/>
        </w:rPr>
        <w:t>4.5.6</w:t>
      </w:r>
      <w:r>
        <w:rPr>
          <w:lang w:eastAsia="zh-CN"/>
        </w:rPr>
        <w:t>条</w:t>
      </w:r>
      <w:r>
        <w:rPr>
          <w:lang w:eastAsia="zh-CN"/>
        </w:rPr>
        <w:t>Ⅱ</w:t>
      </w:r>
      <w:r>
        <w:rPr>
          <w:lang w:eastAsia="zh-CN"/>
        </w:rPr>
        <w:t>级防水的规定。</w:t>
      </w:r>
    </w:p>
    <w:p w14:paraId="3631C814" w14:textId="77777777" w:rsidR="00EC7AB5" w:rsidRDefault="00000000">
      <w:pPr>
        <w:rPr>
          <w:lang w:eastAsia="zh-CN"/>
        </w:rPr>
      </w:pPr>
      <w:r>
        <w:rPr>
          <w:lang w:eastAsia="zh-CN"/>
        </w:rPr>
        <w:t>4.8.2  </w:t>
      </w:r>
      <w:r>
        <w:rPr>
          <w:lang w:eastAsia="zh-CN"/>
        </w:rPr>
        <w:t>瓦屋面应根据瓦的类型和基层种类采取相应的构造做法。</w:t>
      </w:r>
    </w:p>
    <w:p w14:paraId="2ED575B8" w14:textId="77777777" w:rsidR="00EC7AB5" w:rsidRDefault="00000000">
      <w:pPr>
        <w:rPr>
          <w:lang w:eastAsia="zh-CN"/>
        </w:rPr>
      </w:pPr>
      <w:r>
        <w:rPr>
          <w:lang w:eastAsia="zh-CN"/>
        </w:rPr>
        <w:t>4.8.3  </w:t>
      </w:r>
      <w:r>
        <w:rPr>
          <w:lang w:eastAsia="zh-CN"/>
        </w:rPr>
        <w:t>瓦屋面与山墙及突出屋面结构的交接处，均应做不小于</w:t>
      </w:r>
      <w:r>
        <w:rPr>
          <w:lang w:eastAsia="zh-CN"/>
        </w:rPr>
        <w:t>250mm</w:t>
      </w:r>
      <w:r>
        <w:rPr>
          <w:lang w:eastAsia="zh-CN"/>
        </w:rPr>
        <w:t>高的泛水处理。</w:t>
      </w:r>
    </w:p>
    <w:p w14:paraId="4E11CE23" w14:textId="77777777" w:rsidR="00EC7AB5" w:rsidRDefault="00000000">
      <w:pPr>
        <w:rPr>
          <w:lang w:eastAsia="zh-CN"/>
        </w:rPr>
      </w:pPr>
      <w:r>
        <w:rPr>
          <w:lang w:eastAsia="zh-CN"/>
        </w:rPr>
        <w:t>4.8.4  </w:t>
      </w:r>
      <w:r>
        <w:rPr>
          <w:lang w:eastAsia="zh-CN"/>
        </w:rPr>
        <w:t>在大风及地震设防地区或屋面坡度大于</w:t>
      </w:r>
      <w:r>
        <w:rPr>
          <w:lang w:eastAsia="zh-CN"/>
        </w:rPr>
        <w:t>100</w:t>
      </w:r>
      <w:r>
        <w:rPr>
          <w:lang w:eastAsia="zh-CN"/>
        </w:rPr>
        <w:t>％时，瓦片应采取固定加强措施。</w:t>
      </w:r>
    </w:p>
    <w:p w14:paraId="1C1DFAB2" w14:textId="77777777" w:rsidR="00EC7AB5" w:rsidRDefault="00000000">
      <w:pPr>
        <w:rPr>
          <w:lang w:eastAsia="zh-CN"/>
        </w:rPr>
      </w:pPr>
      <w:r>
        <w:rPr>
          <w:lang w:eastAsia="zh-CN"/>
        </w:rPr>
        <w:t>4.8.5  </w:t>
      </w:r>
      <w:r>
        <w:rPr>
          <w:lang w:eastAsia="zh-CN"/>
        </w:rPr>
        <w:t>严寒及寒冷地区瓦屋面，檐口部位应采取防止冰雪融化下坠和冰坝形成等措施。</w:t>
      </w:r>
    </w:p>
    <w:p w14:paraId="45273A4F" w14:textId="77777777" w:rsidR="00EC7AB5" w:rsidRDefault="00000000">
      <w:pPr>
        <w:rPr>
          <w:lang w:eastAsia="zh-CN"/>
        </w:rPr>
      </w:pPr>
      <w:r>
        <w:rPr>
          <w:lang w:eastAsia="zh-CN"/>
        </w:rPr>
        <w:t>4.8.6  </w:t>
      </w:r>
      <w:r>
        <w:rPr>
          <w:lang w:eastAsia="zh-CN"/>
        </w:rPr>
        <w:t>防水垫层宜采用自粘聚合物沥青防水垫层、聚合物改性沥青防水垫层，其最小厚度和搭接宽度应符合表</w:t>
      </w:r>
      <w:r>
        <w:rPr>
          <w:lang w:eastAsia="zh-CN"/>
        </w:rPr>
        <w:t>4.8.6</w:t>
      </w:r>
      <w:r>
        <w:rPr>
          <w:lang w:eastAsia="zh-CN"/>
        </w:rPr>
        <w:t>的规定。</w:t>
      </w:r>
    </w:p>
    <w:p w14:paraId="0CF4B2A8" w14:textId="77777777" w:rsidR="00EC7AB5" w:rsidRDefault="00000000">
      <w:pPr>
        <w:rPr>
          <w:lang w:eastAsia="zh-CN"/>
        </w:rPr>
      </w:pPr>
      <w:r>
        <w:rPr>
          <w:lang w:eastAsia="zh-CN"/>
        </w:rPr>
        <w:t>表</w:t>
      </w:r>
      <w:r>
        <w:rPr>
          <w:lang w:eastAsia="zh-CN"/>
        </w:rPr>
        <w:t>4.8.6  </w:t>
      </w:r>
      <w:r>
        <w:rPr>
          <w:lang w:eastAsia="zh-CN"/>
        </w:rPr>
        <w:t>防水垫层的最小厚度和搭接宽度</w:t>
      </w:r>
      <w:r>
        <w:rPr>
          <w:lang w:eastAsia="zh-CN"/>
        </w:rPr>
        <w:t>(mm)</w:t>
      </w:r>
    </w:p>
    <w:p w14:paraId="22769539" w14:textId="77777777" w:rsidR="00EC7AB5" w:rsidRDefault="00EC7AB5">
      <w:pPr>
        <w:rPr>
          <w:lang w:eastAsia="zh-CN"/>
        </w:rPr>
      </w:pPr>
    </w:p>
    <w:p w14:paraId="3A477C68" w14:textId="77777777" w:rsidR="00EC7AB5" w:rsidRDefault="00000000">
      <w:r>
        <w:rPr>
          <w:noProof/>
        </w:rPr>
        <w:drawing>
          <wp:inline distT="0" distB="0" distL="114300" distR="114300" wp14:anchorId="564931D9" wp14:editId="510A399B">
            <wp:extent cx="5080000" cy="945515"/>
            <wp:effectExtent l="0" t="0" r="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080000" cy="945826"/>
                    </a:xfrm>
                    <a:prstGeom prst="rect">
                      <a:avLst/>
                    </a:prstGeom>
                  </pic:spPr>
                </pic:pic>
              </a:graphicData>
            </a:graphic>
          </wp:inline>
        </w:drawing>
      </w:r>
    </w:p>
    <w:p w14:paraId="637C6D4F" w14:textId="77777777" w:rsidR="00EC7AB5" w:rsidRDefault="00000000">
      <w:pPr>
        <w:rPr>
          <w:lang w:eastAsia="zh-CN"/>
        </w:rPr>
      </w:pPr>
      <w:r>
        <w:rPr>
          <w:lang w:eastAsia="zh-CN"/>
        </w:rPr>
        <w:t>4.8.7  </w:t>
      </w:r>
      <w:r>
        <w:rPr>
          <w:lang w:eastAsia="zh-CN"/>
        </w:rPr>
        <w:t>在满足屋面荷载的前提下，瓦屋面</w:t>
      </w:r>
      <w:proofErr w:type="gramStart"/>
      <w:r>
        <w:rPr>
          <w:lang w:eastAsia="zh-CN"/>
        </w:rPr>
        <w:t>持钉层</w:t>
      </w:r>
      <w:proofErr w:type="gramEnd"/>
      <w:r>
        <w:rPr>
          <w:lang w:eastAsia="zh-CN"/>
        </w:rPr>
        <w:t>厚度应符合下列规定：</w:t>
      </w:r>
    </w:p>
    <w:p w14:paraId="377A4D23" w14:textId="77777777" w:rsidR="00EC7AB5" w:rsidRDefault="00000000">
      <w:pPr>
        <w:rPr>
          <w:lang w:eastAsia="zh-CN"/>
        </w:rPr>
      </w:pPr>
      <w:r>
        <w:rPr>
          <w:lang w:eastAsia="zh-CN"/>
        </w:rPr>
        <w:t>1  </w:t>
      </w:r>
      <w:proofErr w:type="gramStart"/>
      <w:r>
        <w:rPr>
          <w:lang w:eastAsia="zh-CN"/>
        </w:rPr>
        <w:t>持钉层</w:t>
      </w:r>
      <w:proofErr w:type="gramEnd"/>
      <w:r>
        <w:rPr>
          <w:lang w:eastAsia="zh-CN"/>
        </w:rPr>
        <w:t>为木板时，厚度不应小于</w:t>
      </w:r>
      <w:r>
        <w:rPr>
          <w:lang w:eastAsia="zh-CN"/>
        </w:rPr>
        <w:t>20mm</w:t>
      </w:r>
      <w:r>
        <w:rPr>
          <w:lang w:eastAsia="zh-CN"/>
        </w:rPr>
        <w:t>；</w:t>
      </w:r>
    </w:p>
    <w:p w14:paraId="69EDFE98" w14:textId="77777777" w:rsidR="00EC7AB5" w:rsidRDefault="00000000">
      <w:pPr>
        <w:rPr>
          <w:lang w:eastAsia="zh-CN"/>
        </w:rPr>
      </w:pPr>
      <w:r>
        <w:rPr>
          <w:lang w:eastAsia="zh-CN"/>
        </w:rPr>
        <w:t>2  </w:t>
      </w:r>
      <w:proofErr w:type="gramStart"/>
      <w:r>
        <w:rPr>
          <w:lang w:eastAsia="zh-CN"/>
        </w:rPr>
        <w:t>持钉层</w:t>
      </w:r>
      <w:proofErr w:type="gramEnd"/>
      <w:r>
        <w:rPr>
          <w:lang w:eastAsia="zh-CN"/>
        </w:rPr>
        <w:t>为人造板时，厚度不应小于</w:t>
      </w:r>
      <w:r>
        <w:rPr>
          <w:lang w:eastAsia="zh-CN"/>
        </w:rPr>
        <w:t>16mm</w:t>
      </w:r>
      <w:r>
        <w:rPr>
          <w:lang w:eastAsia="zh-CN"/>
        </w:rPr>
        <w:t>；</w:t>
      </w:r>
    </w:p>
    <w:p w14:paraId="6A4D06FA" w14:textId="77777777" w:rsidR="00EC7AB5" w:rsidRDefault="00000000">
      <w:pPr>
        <w:rPr>
          <w:lang w:eastAsia="zh-CN"/>
        </w:rPr>
      </w:pPr>
      <w:r>
        <w:rPr>
          <w:lang w:eastAsia="zh-CN"/>
        </w:rPr>
        <w:t>3  </w:t>
      </w:r>
      <w:proofErr w:type="gramStart"/>
      <w:r>
        <w:rPr>
          <w:lang w:eastAsia="zh-CN"/>
        </w:rPr>
        <w:t>持钉层</w:t>
      </w:r>
      <w:proofErr w:type="gramEnd"/>
      <w:r>
        <w:rPr>
          <w:lang w:eastAsia="zh-CN"/>
        </w:rPr>
        <w:t>为细石混凝土时，厚度不应小于</w:t>
      </w:r>
      <w:r>
        <w:rPr>
          <w:lang w:eastAsia="zh-CN"/>
        </w:rPr>
        <w:t>35mm</w:t>
      </w:r>
      <w:r>
        <w:rPr>
          <w:lang w:eastAsia="zh-CN"/>
        </w:rPr>
        <w:t>。</w:t>
      </w:r>
    </w:p>
    <w:p w14:paraId="28118508" w14:textId="77777777" w:rsidR="00EC7AB5" w:rsidRDefault="00000000">
      <w:pPr>
        <w:rPr>
          <w:lang w:eastAsia="zh-CN"/>
        </w:rPr>
      </w:pPr>
      <w:r>
        <w:rPr>
          <w:lang w:eastAsia="zh-CN"/>
        </w:rPr>
        <w:t>4.8.8  </w:t>
      </w:r>
      <w:r>
        <w:rPr>
          <w:lang w:eastAsia="zh-CN"/>
        </w:rPr>
        <w:t>瓦屋面檐沟、天沟的防水层，可采用防水卷材或防水涂膜，也可采用金属板材。</w:t>
      </w:r>
    </w:p>
    <w:p w14:paraId="43294013" w14:textId="77777777" w:rsidR="00EC7AB5" w:rsidRDefault="00000000">
      <w:pPr>
        <w:rPr>
          <w:lang w:eastAsia="zh-CN"/>
        </w:rPr>
      </w:pPr>
      <w:r>
        <w:rPr>
          <w:lang w:eastAsia="zh-CN"/>
        </w:rPr>
        <w:t>Ⅰ  </w:t>
      </w:r>
      <w:r>
        <w:rPr>
          <w:lang w:eastAsia="zh-CN"/>
        </w:rPr>
        <w:t>烧结瓦、混凝土瓦屋面</w:t>
      </w:r>
    </w:p>
    <w:p w14:paraId="208BED46" w14:textId="77777777" w:rsidR="00EC7AB5" w:rsidRDefault="00000000">
      <w:pPr>
        <w:rPr>
          <w:lang w:eastAsia="zh-CN"/>
        </w:rPr>
      </w:pPr>
      <w:r>
        <w:rPr>
          <w:lang w:eastAsia="zh-CN"/>
        </w:rPr>
        <w:lastRenderedPageBreak/>
        <w:t>4.8.9  </w:t>
      </w:r>
      <w:r>
        <w:rPr>
          <w:lang w:eastAsia="zh-CN"/>
        </w:rPr>
        <w:t>烧结瓦、混凝土瓦屋面的坡度不应小于</w:t>
      </w:r>
      <w:r>
        <w:rPr>
          <w:lang w:eastAsia="zh-CN"/>
        </w:rPr>
        <w:t>30</w:t>
      </w:r>
      <w:r>
        <w:rPr>
          <w:lang w:eastAsia="zh-CN"/>
        </w:rPr>
        <w:t>％。</w:t>
      </w:r>
    </w:p>
    <w:p w14:paraId="331A5E23" w14:textId="77777777" w:rsidR="00EC7AB5" w:rsidRDefault="00000000">
      <w:pPr>
        <w:rPr>
          <w:lang w:eastAsia="zh-CN"/>
        </w:rPr>
      </w:pPr>
      <w:r>
        <w:rPr>
          <w:lang w:eastAsia="zh-CN"/>
        </w:rPr>
        <w:t>4.8.10  </w:t>
      </w:r>
      <w:r>
        <w:rPr>
          <w:lang w:eastAsia="zh-CN"/>
        </w:rPr>
        <w:t>采用的木质基层、顺水条、挂瓦条，均应作防腐、防火和防蛀处理；采用的金属顺水条、挂瓦条，均应作防锈蚀处理。</w:t>
      </w:r>
    </w:p>
    <w:p w14:paraId="159A380A" w14:textId="77777777" w:rsidR="00EC7AB5" w:rsidRDefault="00000000">
      <w:pPr>
        <w:rPr>
          <w:lang w:eastAsia="zh-CN"/>
        </w:rPr>
      </w:pPr>
      <w:r>
        <w:rPr>
          <w:lang w:eastAsia="zh-CN"/>
        </w:rPr>
        <w:t>4.8.11  </w:t>
      </w:r>
      <w:r>
        <w:rPr>
          <w:lang w:eastAsia="zh-CN"/>
        </w:rPr>
        <w:t>烧结瓦、</w:t>
      </w:r>
      <w:proofErr w:type="gramStart"/>
      <w:r>
        <w:rPr>
          <w:lang w:eastAsia="zh-CN"/>
        </w:rPr>
        <w:t>混凝土瓦应采用</w:t>
      </w:r>
      <w:proofErr w:type="gramEnd"/>
      <w:r>
        <w:rPr>
          <w:lang w:eastAsia="zh-CN"/>
        </w:rPr>
        <w:t>干法挂瓦，</w:t>
      </w:r>
      <w:proofErr w:type="gramStart"/>
      <w:r>
        <w:rPr>
          <w:lang w:eastAsia="zh-CN"/>
        </w:rPr>
        <w:t>瓦与屋面</w:t>
      </w:r>
      <w:proofErr w:type="gramEnd"/>
      <w:r>
        <w:rPr>
          <w:lang w:eastAsia="zh-CN"/>
        </w:rPr>
        <w:t>基层应固定牢靠。</w:t>
      </w:r>
    </w:p>
    <w:p w14:paraId="58648A82" w14:textId="77777777" w:rsidR="00EC7AB5" w:rsidRDefault="00000000">
      <w:pPr>
        <w:rPr>
          <w:lang w:eastAsia="zh-CN"/>
        </w:rPr>
      </w:pPr>
      <w:r>
        <w:rPr>
          <w:lang w:eastAsia="zh-CN"/>
        </w:rPr>
        <w:t>4.8.12  </w:t>
      </w:r>
      <w:r>
        <w:rPr>
          <w:lang w:eastAsia="zh-CN"/>
        </w:rPr>
        <w:t>烧结瓦和混凝土瓦铺装的有关尺寸应符合下列规定：</w:t>
      </w:r>
    </w:p>
    <w:p w14:paraId="242283E1" w14:textId="77777777" w:rsidR="00EC7AB5" w:rsidRDefault="00000000">
      <w:pPr>
        <w:rPr>
          <w:lang w:eastAsia="zh-CN"/>
        </w:rPr>
      </w:pPr>
      <w:r>
        <w:rPr>
          <w:lang w:eastAsia="zh-CN"/>
        </w:rPr>
        <w:t>1  </w:t>
      </w:r>
      <w:r>
        <w:rPr>
          <w:lang w:eastAsia="zh-CN"/>
        </w:rPr>
        <w:t>瓦屋面檐口挑出墙面的长度不宜小于</w:t>
      </w:r>
      <w:r>
        <w:rPr>
          <w:lang w:eastAsia="zh-CN"/>
        </w:rPr>
        <w:t>300mm</w:t>
      </w:r>
      <w:r>
        <w:rPr>
          <w:lang w:eastAsia="zh-CN"/>
        </w:rPr>
        <w:t>；</w:t>
      </w:r>
    </w:p>
    <w:p w14:paraId="5B2A22BB" w14:textId="77777777" w:rsidR="00EC7AB5" w:rsidRDefault="00000000">
      <w:pPr>
        <w:rPr>
          <w:lang w:eastAsia="zh-CN"/>
        </w:rPr>
      </w:pPr>
      <w:r>
        <w:rPr>
          <w:lang w:eastAsia="zh-CN"/>
        </w:rPr>
        <w:t>2  </w:t>
      </w:r>
      <w:r>
        <w:rPr>
          <w:lang w:eastAsia="zh-CN"/>
        </w:rPr>
        <w:t>脊瓦在两坡面瓦上的搭盖宽度，每边不应小于</w:t>
      </w:r>
      <w:r>
        <w:rPr>
          <w:lang w:eastAsia="zh-CN"/>
        </w:rPr>
        <w:t>40mm</w:t>
      </w:r>
      <w:r>
        <w:rPr>
          <w:lang w:eastAsia="zh-CN"/>
        </w:rPr>
        <w:t>；</w:t>
      </w:r>
    </w:p>
    <w:p w14:paraId="7A835186" w14:textId="77777777" w:rsidR="00EC7AB5" w:rsidRDefault="00000000">
      <w:proofErr w:type="gramStart"/>
      <w:r>
        <w:t>3  </w:t>
      </w:r>
      <w:r>
        <w:t>脊瓦下端距坡面瓦的高度不宜大于</w:t>
      </w:r>
      <w:proofErr w:type="gramEnd"/>
      <w:r>
        <w:t>80mm</w:t>
      </w:r>
      <w:r>
        <w:t>；</w:t>
      </w:r>
    </w:p>
    <w:p w14:paraId="1ADB699C" w14:textId="77777777" w:rsidR="00EC7AB5" w:rsidRDefault="00000000">
      <w:pPr>
        <w:rPr>
          <w:lang w:eastAsia="zh-CN"/>
        </w:rPr>
      </w:pPr>
      <w:r>
        <w:rPr>
          <w:lang w:eastAsia="zh-CN"/>
        </w:rPr>
        <w:t>4  </w:t>
      </w:r>
      <w:r>
        <w:rPr>
          <w:lang w:eastAsia="zh-CN"/>
        </w:rPr>
        <w:t>瓦头伸入檐沟、天沟内的长度宜为</w:t>
      </w:r>
      <w:r>
        <w:rPr>
          <w:lang w:eastAsia="zh-CN"/>
        </w:rPr>
        <w:t>50mm</w:t>
      </w:r>
      <w:r>
        <w:rPr>
          <w:lang w:eastAsia="zh-CN"/>
        </w:rPr>
        <w:t>～</w:t>
      </w:r>
      <w:r>
        <w:rPr>
          <w:lang w:eastAsia="zh-CN"/>
        </w:rPr>
        <w:t>70mm</w:t>
      </w:r>
      <w:r>
        <w:rPr>
          <w:lang w:eastAsia="zh-CN"/>
        </w:rPr>
        <w:t>；</w:t>
      </w:r>
    </w:p>
    <w:p w14:paraId="6E6F36BF" w14:textId="77777777" w:rsidR="00EC7AB5" w:rsidRDefault="00000000">
      <w:pPr>
        <w:rPr>
          <w:lang w:eastAsia="zh-CN"/>
        </w:rPr>
      </w:pPr>
      <w:r>
        <w:rPr>
          <w:lang w:eastAsia="zh-CN"/>
        </w:rPr>
        <w:t>5  </w:t>
      </w:r>
      <w:r>
        <w:rPr>
          <w:lang w:eastAsia="zh-CN"/>
        </w:rPr>
        <w:t>金属檐沟、天沟伸入瓦内的宽度不应小于</w:t>
      </w:r>
      <w:r>
        <w:rPr>
          <w:lang w:eastAsia="zh-CN"/>
        </w:rPr>
        <w:t>150mm</w:t>
      </w:r>
      <w:r>
        <w:rPr>
          <w:lang w:eastAsia="zh-CN"/>
        </w:rPr>
        <w:t>；</w:t>
      </w:r>
    </w:p>
    <w:p w14:paraId="3B943C9E" w14:textId="77777777" w:rsidR="00EC7AB5" w:rsidRDefault="00000000">
      <w:pPr>
        <w:rPr>
          <w:lang w:eastAsia="zh-CN"/>
        </w:rPr>
      </w:pPr>
      <w:r>
        <w:rPr>
          <w:lang w:eastAsia="zh-CN"/>
        </w:rPr>
        <w:t>6  </w:t>
      </w:r>
      <w:r>
        <w:rPr>
          <w:lang w:eastAsia="zh-CN"/>
        </w:rPr>
        <w:t>瓦头挑出檐口的长度宜为</w:t>
      </w:r>
      <w:r>
        <w:rPr>
          <w:lang w:eastAsia="zh-CN"/>
        </w:rPr>
        <w:t>50mm</w:t>
      </w:r>
      <w:r>
        <w:rPr>
          <w:lang w:eastAsia="zh-CN"/>
        </w:rPr>
        <w:t>～</w:t>
      </w:r>
      <w:r>
        <w:rPr>
          <w:lang w:eastAsia="zh-CN"/>
        </w:rPr>
        <w:t>70mm</w:t>
      </w:r>
      <w:r>
        <w:rPr>
          <w:lang w:eastAsia="zh-CN"/>
        </w:rPr>
        <w:t>；</w:t>
      </w:r>
    </w:p>
    <w:p w14:paraId="40E63D5C" w14:textId="77777777" w:rsidR="00EC7AB5" w:rsidRDefault="00000000">
      <w:pPr>
        <w:rPr>
          <w:lang w:eastAsia="zh-CN"/>
        </w:rPr>
      </w:pPr>
      <w:r>
        <w:rPr>
          <w:lang w:eastAsia="zh-CN"/>
        </w:rPr>
        <w:t>7  </w:t>
      </w:r>
      <w:r>
        <w:rPr>
          <w:lang w:eastAsia="zh-CN"/>
        </w:rPr>
        <w:t>突出屋面结构的侧面瓦伸入泛水的宽度不应小于</w:t>
      </w:r>
      <w:r>
        <w:rPr>
          <w:lang w:eastAsia="zh-CN"/>
        </w:rPr>
        <w:t>50mm</w:t>
      </w:r>
      <w:r>
        <w:rPr>
          <w:lang w:eastAsia="zh-CN"/>
        </w:rPr>
        <w:t>。</w:t>
      </w:r>
    </w:p>
    <w:p w14:paraId="5BCCC298" w14:textId="77777777" w:rsidR="00EC7AB5" w:rsidRDefault="00000000">
      <w:pPr>
        <w:rPr>
          <w:lang w:eastAsia="zh-CN"/>
        </w:rPr>
      </w:pPr>
      <w:r>
        <w:rPr>
          <w:lang w:eastAsia="zh-CN"/>
        </w:rPr>
        <w:t>Ⅱ  </w:t>
      </w:r>
      <w:r>
        <w:rPr>
          <w:lang w:eastAsia="zh-CN"/>
        </w:rPr>
        <w:t>沥青瓦屋面</w:t>
      </w:r>
    </w:p>
    <w:p w14:paraId="595228B2" w14:textId="77777777" w:rsidR="00EC7AB5" w:rsidRDefault="00000000">
      <w:pPr>
        <w:rPr>
          <w:lang w:eastAsia="zh-CN"/>
        </w:rPr>
      </w:pPr>
      <w:r>
        <w:rPr>
          <w:lang w:eastAsia="zh-CN"/>
        </w:rPr>
        <w:t>4.8.13  </w:t>
      </w:r>
      <w:r>
        <w:rPr>
          <w:lang w:eastAsia="zh-CN"/>
        </w:rPr>
        <w:t>沥青瓦屋面的坡度不应小于</w:t>
      </w:r>
      <w:r>
        <w:rPr>
          <w:lang w:eastAsia="zh-CN"/>
        </w:rPr>
        <w:t>20</w:t>
      </w:r>
      <w:r>
        <w:rPr>
          <w:lang w:eastAsia="zh-CN"/>
        </w:rPr>
        <w:t>％。</w:t>
      </w:r>
    </w:p>
    <w:p w14:paraId="3FF00896" w14:textId="77777777" w:rsidR="00EC7AB5" w:rsidRDefault="00000000">
      <w:pPr>
        <w:rPr>
          <w:lang w:eastAsia="zh-CN"/>
        </w:rPr>
      </w:pPr>
      <w:r>
        <w:rPr>
          <w:lang w:eastAsia="zh-CN"/>
        </w:rPr>
        <w:t>4.8.14  </w:t>
      </w:r>
      <w:proofErr w:type="gramStart"/>
      <w:r>
        <w:rPr>
          <w:lang w:eastAsia="zh-CN"/>
        </w:rPr>
        <w:t>沥青瓦应具有</w:t>
      </w:r>
      <w:proofErr w:type="gramEnd"/>
      <w:r>
        <w:rPr>
          <w:lang w:eastAsia="zh-CN"/>
        </w:rPr>
        <w:t>自粘胶带或相互搭接的连锁构造。矿物粒料或</w:t>
      </w:r>
      <w:proofErr w:type="gramStart"/>
      <w:r>
        <w:rPr>
          <w:lang w:eastAsia="zh-CN"/>
        </w:rPr>
        <w:t>片料覆面</w:t>
      </w:r>
      <w:proofErr w:type="gramEnd"/>
      <w:r>
        <w:rPr>
          <w:lang w:eastAsia="zh-CN"/>
        </w:rPr>
        <w:t>沥青瓦的厚度不应小于</w:t>
      </w:r>
      <w:r>
        <w:rPr>
          <w:lang w:eastAsia="zh-CN"/>
        </w:rPr>
        <w:t>2.6mm</w:t>
      </w:r>
      <w:r>
        <w:rPr>
          <w:lang w:eastAsia="zh-CN"/>
        </w:rPr>
        <w:t>，</w:t>
      </w:r>
      <w:proofErr w:type="gramStart"/>
      <w:r>
        <w:rPr>
          <w:lang w:eastAsia="zh-CN"/>
        </w:rPr>
        <w:t>金属箔面沥青</w:t>
      </w:r>
      <w:proofErr w:type="gramEnd"/>
      <w:r>
        <w:rPr>
          <w:lang w:eastAsia="zh-CN"/>
        </w:rPr>
        <w:t>瓦的厚度不应小于</w:t>
      </w:r>
      <w:r>
        <w:rPr>
          <w:lang w:eastAsia="zh-CN"/>
        </w:rPr>
        <w:t>2mm</w:t>
      </w:r>
      <w:r>
        <w:rPr>
          <w:lang w:eastAsia="zh-CN"/>
        </w:rPr>
        <w:t>。</w:t>
      </w:r>
    </w:p>
    <w:p w14:paraId="768626C0" w14:textId="77777777" w:rsidR="00EC7AB5" w:rsidRDefault="00000000">
      <w:pPr>
        <w:rPr>
          <w:lang w:eastAsia="zh-CN"/>
        </w:rPr>
      </w:pPr>
      <w:r>
        <w:rPr>
          <w:lang w:eastAsia="zh-CN"/>
        </w:rPr>
        <w:t>4.8.15  </w:t>
      </w:r>
      <w:r>
        <w:rPr>
          <w:lang w:eastAsia="zh-CN"/>
        </w:rPr>
        <w:t>沥青瓦的固定方式应以钉为主、粘结为辅。每张瓦片上不得少于</w:t>
      </w:r>
      <w:r>
        <w:rPr>
          <w:lang w:eastAsia="zh-CN"/>
        </w:rPr>
        <w:t>4</w:t>
      </w:r>
      <w:r>
        <w:rPr>
          <w:lang w:eastAsia="zh-CN"/>
        </w:rPr>
        <w:t>个固定钉；在大风地区或屋面坡度大于</w:t>
      </w:r>
      <w:r>
        <w:rPr>
          <w:lang w:eastAsia="zh-CN"/>
        </w:rPr>
        <w:t>100</w:t>
      </w:r>
      <w:r>
        <w:rPr>
          <w:lang w:eastAsia="zh-CN"/>
        </w:rPr>
        <w:t>％时，每张瓦片不得少于</w:t>
      </w:r>
      <w:r>
        <w:rPr>
          <w:lang w:eastAsia="zh-CN"/>
        </w:rPr>
        <w:t>6</w:t>
      </w:r>
      <w:r>
        <w:rPr>
          <w:lang w:eastAsia="zh-CN"/>
        </w:rPr>
        <w:t>个固定钉。</w:t>
      </w:r>
    </w:p>
    <w:p w14:paraId="13897FCD" w14:textId="77777777" w:rsidR="00EC7AB5" w:rsidRDefault="00000000">
      <w:pPr>
        <w:rPr>
          <w:lang w:eastAsia="zh-CN"/>
        </w:rPr>
      </w:pPr>
      <w:r>
        <w:rPr>
          <w:lang w:eastAsia="zh-CN"/>
        </w:rPr>
        <w:t>4.8.16  </w:t>
      </w:r>
      <w:r>
        <w:rPr>
          <w:lang w:eastAsia="zh-CN"/>
        </w:rPr>
        <w:t>天沟部位铺设的</w:t>
      </w:r>
      <w:proofErr w:type="gramStart"/>
      <w:r>
        <w:rPr>
          <w:lang w:eastAsia="zh-CN"/>
        </w:rPr>
        <w:t>沥青瓦可采用</w:t>
      </w:r>
      <w:proofErr w:type="gramEnd"/>
      <w:r>
        <w:rPr>
          <w:lang w:eastAsia="zh-CN"/>
        </w:rPr>
        <w:t>搭接式、编织式、敞开式。搭接式、编织式铺设时，</w:t>
      </w:r>
      <w:proofErr w:type="gramStart"/>
      <w:r>
        <w:rPr>
          <w:lang w:eastAsia="zh-CN"/>
        </w:rPr>
        <w:t>沥青瓦下应</w:t>
      </w:r>
      <w:proofErr w:type="gramEnd"/>
      <w:r>
        <w:rPr>
          <w:lang w:eastAsia="zh-CN"/>
        </w:rPr>
        <w:t>增设不小于</w:t>
      </w:r>
      <w:r>
        <w:rPr>
          <w:lang w:eastAsia="zh-CN"/>
        </w:rPr>
        <w:t>1000mm</w:t>
      </w:r>
      <w:r>
        <w:rPr>
          <w:lang w:eastAsia="zh-CN"/>
        </w:rPr>
        <w:t>宽的附加层；敞开式铺设时，在防水层或防水垫层上应铺设厚度不小于</w:t>
      </w:r>
      <w:r>
        <w:rPr>
          <w:lang w:eastAsia="zh-CN"/>
        </w:rPr>
        <w:t>0.45mm</w:t>
      </w:r>
      <w:r>
        <w:rPr>
          <w:lang w:eastAsia="zh-CN"/>
        </w:rPr>
        <w:t>的防锈金属板材，</w:t>
      </w:r>
      <w:proofErr w:type="gramStart"/>
      <w:r>
        <w:rPr>
          <w:lang w:eastAsia="zh-CN"/>
        </w:rPr>
        <w:t>沥青瓦与金属</w:t>
      </w:r>
      <w:proofErr w:type="gramEnd"/>
      <w:r>
        <w:rPr>
          <w:lang w:eastAsia="zh-CN"/>
        </w:rPr>
        <w:t>板材应用沥青基胶结材料粘结，其搭接宽度不应小于</w:t>
      </w:r>
      <w:r>
        <w:rPr>
          <w:lang w:eastAsia="zh-CN"/>
        </w:rPr>
        <w:t>100mm</w:t>
      </w:r>
      <w:r>
        <w:rPr>
          <w:lang w:eastAsia="zh-CN"/>
        </w:rPr>
        <w:t>。</w:t>
      </w:r>
    </w:p>
    <w:p w14:paraId="1CF88C41" w14:textId="77777777" w:rsidR="00EC7AB5" w:rsidRDefault="00000000">
      <w:pPr>
        <w:rPr>
          <w:lang w:eastAsia="zh-CN"/>
        </w:rPr>
      </w:pPr>
      <w:r>
        <w:rPr>
          <w:lang w:eastAsia="zh-CN"/>
        </w:rPr>
        <w:t>4.8.17  </w:t>
      </w:r>
      <w:r>
        <w:rPr>
          <w:lang w:eastAsia="zh-CN"/>
        </w:rPr>
        <w:t>沥青瓦铺装的有关尺寸应符合下列规定：</w:t>
      </w:r>
    </w:p>
    <w:p w14:paraId="0629569C" w14:textId="77777777" w:rsidR="00EC7AB5" w:rsidRDefault="00000000">
      <w:pPr>
        <w:rPr>
          <w:lang w:eastAsia="zh-CN"/>
        </w:rPr>
      </w:pPr>
      <w:r>
        <w:rPr>
          <w:lang w:eastAsia="zh-CN"/>
        </w:rPr>
        <w:t>1  </w:t>
      </w:r>
      <w:r>
        <w:rPr>
          <w:lang w:eastAsia="zh-CN"/>
        </w:rPr>
        <w:t>脊瓦在两坡面瓦上的搭盖宽度，每边不应小于</w:t>
      </w:r>
      <w:r>
        <w:rPr>
          <w:lang w:eastAsia="zh-CN"/>
        </w:rPr>
        <w:t>150mm</w:t>
      </w:r>
      <w:r>
        <w:rPr>
          <w:lang w:eastAsia="zh-CN"/>
        </w:rPr>
        <w:t>；</w:t>
      </w:r>
    </w:p>
    <w:p w14:paraId="7AEC4C9A" w14:textId="77777777" w:rsidR="00EC7AB5" w:rsidRDefault="00000000">
      <w:pPr>
        <w:rPr>
          <w:lang w:eastAsia="zh-CN"/>
        </w:rPr>
      </w:pPr>
      <w:r>
        <w:rPr>
          <w:lang w:eastAsia="zh-CN"/>
        </w:rPr>
        <w:t>2  </w:t>
      </w:r>
      <w:r>
        <w:rPr>
          <w:lang w:eastAsia="zh-CN"/>
        </w:rPr>
        <w:t>脊瓦与脊瓦的压盖面不应小于脊瓦面积的</w:t>
      </w:r>
      <w:r>
        <w:rPr>
          <w:lang w:eastAsia="zh-CN"/>
        </w:rPr>
        <w:t>1/2</w:t>
      </w:r>
      <w:r>
        <w:rPr>
          <w:lang w:eastAsia="zh-CN"/>
        </w:rPr>
        <w:t>；</w:t>
      </w:r>
    </w:p>
    <w:p w14:paraId="5643970C" w14:textId="77777777" w:rsidR="00EC7AB5" w:rsidRDefault="00000000">
      <w:pPr>
        <w:rPr>
          <w:lang w:eastAsia="zh-CN"/>
        </w:rPr>
      </w:pPr>
      <w:r>
        <w:rPr>
          <w:lang w:eastAsia="zh-CN"/>
        </w:rPr>
        <w:t>3  </w:t>
      </w:r>
      <w:r>
        <w:rPr>
          <w:lang w:eastAsia="zh-CN"/>
        </w:rPr>
        <w:t>沥青瓦挑出檐口的长度宜为</w:t>
      </w:r>
      <w:r>
        <w:rPr>
          <w:lang w:eastAsia="zh-CN"/>
        </w:rPr>
        <w:t>10mm</w:t>
      </w:r>
      <w:r>
        <w:rPr>
          <w:lang w:eastAsia="zh-CN"/>
        </w:rPr>
        <w:t>～</w:t>
      </w:r>
      <w:r>
        <w:rPr>
          <w:lang w:eastAsia="zh-CN"/>
        </w:rPr>
        <w:t>20mm</w:t>
      </w:r>
      <w:r>
        <w:rPr>
          <w:lang w:eastAsia="zh-CN"/>
        </w:rPr>
        <w:t>；</w:t>
      </w:r>
    </w:p>
    <w:p w14:paraId="7A067ECC" w14:textId="77777777" w:rsidR="00EC7AB5" w:rsidRDefault="00000000">
      <w:pPr>
        <w:rPr>
          <w:lang w:eastAsia="zh-CN"/>
        </w:rPr>
      </w:pPr>
      <w:r>
        <w:rPr>
          <w:lang w:eastAsia="zh-CN"/>
        </w:rPr>
        <w:t>4  </w:t>
      </w:r>
      <w:r>
        <w:rPr>
          <w:lang w:eastAsia="zh-CN"/>
        </w:rPr>
        <w:t>金属泛水板与沥青瓦的搭盖宽度不应小于</w:t>
      </w:r>
      <w:r>
        <w:rPr>
          <w:lang w:eastAsia="zh-CN"/>
        </w:rPr>
        <w:t>100mm</w:t>
      </w:r>
      <w:r>
        <w:rPr>
          <w:lang w:eastAsia="zh-CN"/>
        </w:rPr>
        <w:t>；</w:t>
      </w:r>
    </w:p>
    <w:p w14:paraId="663B5756" w14:textId="77777777" w:rsidR="00EC7AB5" w:rsidRDefault="00000000">
      <w:pPr>
        <w:rPr>
          <w:lang w:eastAsia="zh-CN"/>
        </w:rPr>
      </w:pPr>
      <w:r>
        <w:rPr>
          <w:lang w:eastAsia="zh-CN"/>
        </w:rPr>
        <w:lastRenderedPageBreak/>
        <w:t>5  </w:t>
      </w:r>
      <w:r>
        <w:rPr>
          <w:lang w:eastAsia="zh-CN"/>
        </w:rPr>
        <w:t>金属泛水板与突出屋面墙体的搭接高度不应小于</w:t>
      </w:r>
      <w:r>
        <w:rPr>
          <w:lang w:eastAsia="zh-CN"/>
        </w:rPr>
        <w:t>250mm</w:t>
      </w:r>
      <w:r>
        <w:rPr>
          <w:lang w:eastAsia="zh-CN"/>
        </w:rPr>
        <w:t>；</w:t>
      </w:r>
    </w:p>
    <w:p w14:paraId="0D926892" w14:textId="77777777" w:rsidR="00EC7AB5" w:rsidRDefault="00000000">
      <w:pPr>
        <w:rPr>
          <w:lang w:eastAsia="zh-CN"/>
        </w:rPr>
      </w:pPr>
      <w:r>
        <w:rPr>
          <w:lang w:eastAsia="zh-CN"/>
        </w:rPr>
        <w:t>6  </w:t>
      </w:r>
      <w:r>
        <w:rPr>
          <w:lang w:eastAsia="zh-CN"/>
        </w:rPr>
        <w:t>金属滴水板伸入</w:t>
      </w:r>
      <w:proofErr w:type="gramStart"/>
      <w:r>
        <w:rPr>
          <w:lang w:eastAsia="zh-CN"/>
        </w:rPr>
        <w:t>沥青瓦下的</w:t>
      </w:r>
      <w:proofErr w:type="gramEnd"/>
      <w:r>
        <w:rPr>
          <w:lang w:eastAsia="zh-CN"/>
        </w:rPr>
        <w:t>宽度不应小于</w:t>
      </w:r>
      <w:r>
        <w:rPr>
          <w:lang w:eastAsia="zh-CN"/>
        </w:rPr>
        <w:t>80mm</w:t>
      </w:r>
      <w:r>
        <w:rPr>
          <w:lang w:eastAsia="zh-CN"/>
        </w:rPr>
        <w:t>。</w:t>
      </w:r>
    </w:p>
    <w:p w14:paraId="44C252D9" w14:textId="77777777" w:rsidR="00EC7AB5" w:rsidRDefault="00000000">
      <w:pPr>
        <w:rPr>
          <w:lang w:eastAsia="zh-CN"/>
        </w:rPr>
      </w:pPr>
      <w:r>
        <w:rPr>
          <w:lang w:eastAsia="zh-CN"/>
        </w:rPr>
        <w:br w:type="page"/>
      </w:r>
    </w:p>
    <w:p w14:paraId="6DF1364E" w14:textId="77777777" w:rsidR="00EC7AB5" w:rsidRDefault="00000000">
      <w:pPr>
        <w:rPr>
          <w:lang w:eastAsia="zh-CN"/>
        </w:rPr>
      </w:pPr>
      <w:r>
        <w:rPr>
          <w:lang w:eastAsia="zh-CN"/>
        </w:rPr>
        <w:lastRenderedPageBreak/>
        <w:t>4.9  </w:t>
      </w:r>
      <w:r>
        <w:rPr>
          <w:lang w:eastAsia="zh-CN"/>
        </w:rPr>
        <w:t>金属板屋面设计</w:t>
      </w:r>
    </w:p>
    <w:p w14:paraId="59BD489E" w14:textId="77777777" w:rsidR="00EC7AB5" w:rsidRDefault="00000000">
      <w:pPr>
        <w:rPr>
          <w:lang w:eastAsia="zh-CN"/>
        </w:rPr>
      </w:pPr>
      <w:r>
        <w:rPr>
          <w:lang w:eastAsia="zh-CN"/>
        </w:rPr>
        <w:t>4.9.1  </w:t>
      </w:r>
      <w:r>
        <w:rPr>
          <w:lang w:eastAsia="zh-CN"/>
        </w:rPr>
        <w:t>金属板屋面防水等级和防水做法应符合表</w:t>
      </w:r>
      <w:r>
        <w:rPr>
          <w:lang w:eastAsia="zh-CN"/>
        </w:rPr>
        <w:t>4.9.1</w:t>
      </w:r>
      <w:r>
        <w:rPr>
          <w:lang w:eastAsia="zh-CN"/>
        </w:rPr>
        <w:t>的规定。</w:t>
      </w:r>
    </w:p>
    <w:p w14:paraId="4D97C005" w14:textId="77777777" w:rsidR="00EC7AB5" w:rsidRDefault="00000000">
      <w:pPr>
        <w:rPr>
          <w:lang w:eastAsia="zh-CN"/>
        </w:rPr>
      </w:pPr>
      <w:r>
        <w:rPr>
          <w:lang w:eastAsia="zh-CN"/>
        </w:rPr>
        <w:t>表</w:t>
      </w:r>
      <w:r>
        <w:rPr>
          <w:lang w:eastAsia="zh-CN"/>
        </w:rPr>
        <w:t>4.9.1 </w:t>
      </w:r>
      <w:r>
        <w:rPr>
          <w:lang w:eastAsia="zh-CN"/>
        </w:rPr>
        <w:t>金属板屋面防水等级和防水做法</w:t>
      </w:r>
    </w:p>
    <w:p w14:paraId="51AE6BDD" w14:textId="77777777" w:rsidR="00EC7AB5" w:rsidRDefault="00EC7AB5">
      <w:pPr>
        <w:rPr>
          <w:lang w:eastAsia="zh-CN"/>
        </w:rPr>
      </w:pPr>
    </w:p>
    <w:p w14:paraId="2B6CD447" w14:textId="77777777" w:rsidR="00EC7AB5" w:rsidRDefault="00000000">
      <w:r>
        <w:rPr>
          <w:noProof/>
        </w:rPr>
        <w:drawing>
          <wp:inline distT="0" distB="0" distL="114300" distR="114300" wp14:anchorId="1050DF1B" wp14:editId="098BC296">
            <wp:extent cx="5080000" cy="1697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080000" cy="1698434"/>
                    </a:xfrm>
                    <a:prstGeom prst="rect">
                      <a:avLst/>
                    </a:prstGeom>
                  </pic:spPr>
                </pic:pic>
              </a:graphicData>
            </a:graphic>
          </wp:inline>
        </w:drawing>
      </w:r>
    </w:p>
    <w:p w14:paraId="09187D37" w14:textId="77777777" w:rsidR="00EC7AB5" w:rsidRDefault="00000000">
      <w:pPr>
        <w:rPr>
          <w:lang w:eastAsia="zh-CN"/>
        </w:rPr>
      </w:pPr>
      <w:r>
        <w:rPr>
          <w:lang w:eastAsia="zh-CN"/>
        </w:rPr>
        <w:t>注：</w:t>
      </w:r>
      <w:r>
        <w:rPr>
          <w:lang w:eastAsia="zh-CN"/>
        </w:rPr>
        <w:t>1 </w:t>
      </w:r>
      <w:r>
        <w:rPr>
          <w:lang w:eastAsia="zh-CN"/>
        </w:rPr>
        <w:t>当防水等级为</w:t>
      </w:r>
      <w:r>
        <w:rPr>
          <w:lang w:eastAsia="zh-CN"/>
        </w:rPr>
        <w:t>Ⅰ</w:t>
      </w:r>
      <w:r>
        <w:rPr>
          <w:lang w:eastAsia="zh-CN"/>
        </w:rPr>
        <w:t>级时，压型铝合金板基板厚度不应小于</w:t>
      </w:r>
      <w:r>
        <w:rPr>
          <w:lang w:eastAsia="zh-CN"/>
        </w:rPr>
        <w:t>0.9mm</w:t>
      </w:r>
      <w:r>
        <w:rPr>
          <w:lang w:eastAsia="zh-CN"/>
        </w:rPr>
        <w:t>；压型钢板基板厚度不应小于</w:t>
      </w:r>
      <w:r>
        <w:rPr>
          <w:lang w:eastAsia="zh-CN"/>
        </w:rPr>
        <w:t>0.6mm</w:t>
      </w:r>
      <w:r>
        <w:rPr>
          <w:lang w:eastAsia="zh-CN"/>
        </w:rPr>
        <w:t>；</w:t>
      </w:r>
    </w:p>
    <w:p w14:paraId="0B885D28" w14:textId="77777777" w:rsidR="00EC7AB5" w:rsidRDefault="00000000">
      <w:pPr>
        <w:rPr>
          <w:lang w:eastAsia="zh-CN"/>
        </w:rPr>
      </w:pPr>
      <w:r>
        <w:rPr>
          <w:lang w:eastAsia="zh-CN"/>
        </w:rPr>
        <w:t>2 </w:t>
      </w:r>
      <w:r>
        <w:rPr>
          <w:lang w:eastAsia="zh-CN"/>
        </w:rPr>
        <w:t>当防水等级为</w:t>
      </w:r>
      <w:r>
        <w:rPr>
          <w:lang w:eastAsia="zh-CN"/>
        </w:rPr>
        <w:t>Ⅰ</w:t>
      </w:r>
      <w:r>
        <w:rPr>
          <w:lang w:eastAsia="zh-CN"/>
        </w:rPr>
        <w:t>级时，压型金属板应采用</w:t>
      </w:r>
      <w:r>
        <w:rPr>
          <w:lang w:eastAsia="zh-CN"/>
        </w:rPr>
        <w:t>360°</w:t>
      </w:r>
      <w:r>
        <w:rPr>
          <w:lang w:eastAsia="zh-CN"/>
        </w:rPr>
        <w:t>咬口锁边连接方式；</w:t>
      </w:r>
    </w:p>
    <w:p w14:paraId="096A8786" w14:textId="77777777" w:rsidR="00EC7AB5" w:rsidRDefault="00000000">
      <w:pPr>
        <w:rPr>
          <w:lang w:eastAsia="zh-CN"/>
        </w:rPr>
      </w:pPr>
      <w:r>
        <w:rPr>
          <w:lang w:eastAsia="zh-CN"/>
        </w:rPr>
        <w:t>3 </w:t>
      </w:r>
      <w:r>
        <w:rPr>
          <w:lang w:eastAsia="zh-CN"/>
        </w:rPr>
        <w:t>在</w:t>
      </w:r>
      <w:r>
        <w:rPr>
          <w:lang w:eastAsia="zh-CN"/>
        </w:rPr>
        <w:t>I</w:t>
      </w:r>
      <w:r>
        <w:rPr>
          <w:lang w:eastAsia="zh-CN"/>
        </w:rPr>
        <w:t>级屋面防水做法中，仅作压型金属板时，应符合《金属压型板应用技术规范》等相关技术的规定。</w:t>
      </w:r>
    </w:p>
    <w:p w14:paraId="56DDD7CD" w14:textId="77777777" w:rsidR="00EC7AB5" w:rsidRDefault="00000000">
      <w:pPr>
        <w:rPr>
          <w:lang w:eastAsia="zh-CN"/>
        </w:rPr>
      </w:pPr>
      <w:r>
        <w:rPr>
          <w:lang w:eastAsia="zh-CN"/>
        </w:rPr>
        <w:t>4.9.2  </w:t>
      </w:r>
      <w:r>
        <w:rPr>
          <w:lang w:eastAsia="zh-CN"/>
        </w:rPr>
        <w:t>金属板屋面可按建筑设计要求，选用镀层钢板、涂层钢板、铝合金板、不锈钢板和钛锌板等金属板材。金属板材及其配套的紧固件、密封材料，其材料的品种、规格和性能等应符合现行国家有关材料标准的规定。</w:t>
      </w:r>
    </w:p>
    <w:p w14:paraId="17ACAF30" w14:textId="77777777" w:rsidR="00EC7AB5" w:rsidRDefault="00000000">
      <w:pPr>
        <w:rPr>
          <w:lang w:eastAsia="zh-CN"/>
        </w:rPr>
      </w:pPr>
      <w:r>
        <w:rPr>
          <w:lang w:eastAsia="zh-CN"/>
        </w:rPr>
        <w:t>4.9.3  </w:t>
      </w:r>
      <w:r>
        <w:rPr>
          <w:lang w:eastAsia="zh-CN"/>
        </w:rPr>
        <w:t>金属板屋面应按围护结构进行设计，并应具有相应的承载力、刚度、稳定性和变形能力。</w:t>
      </w:r>
    </w:p>
    <w:p w14:paraId="56C98480" w14:textId="77777777" w:rsidR="00EC7AB5" w:rsidRDefault="00000000">
      <w:pPr>
        <w:rPr>
          <w:lang w:eastAsia="zh-CN"/>
        </w:rPr>
      </w:pPr>
      <w:r>
        <w:rPr>
          <w:lang w:eastAsia="zh-CN"/>
        </w:rPr>
        <w:t>4.9.4  </w:t>
      </w:r>
      <w:r>
        <w:rPr>
          <w:lang w:eastAsia="zh-CN"/>
        </w:rPr>
        <w:t>金属板屋面设计应根据当地风荷载、结构体形、热工性能、屋面坡度等情况，采用相应的压型金属板板型及构造系统。</w:t>
      </w:r>
    </w:p>
    <w:p w14:paraId="0BED07F5" w14:textId="77777777" w:rsidR="00EC7AB5" w:rsidRDefault="00000000">
      <w:pPr>
        <w:rPr>
          <w:lang w:eastAsia="zh-CN"/>
        </w:rPr>
      </w:pPr>
      <w:r>
        <w:rPr>
          <w:lang w:eastAsia="zh-CN"/>
        </w:rPr>
        <w:t>4.9.5  </w:t>
      </w:r>
      <w:r>
        <w:rPr>
          <w:lang w:eastAsia="zh-CN"/>
        </w:rPr>
        <w:t>金属板屋面在保温层的下面</w:t>
      </w:r>
      <w:proofErr w:type="gramStart"/>
      <w:r>
        <w:rPr>
          <w:lang w:eastAsia="zh-CN"/>
        </w:rPr>
        <w:t>宜设置</w:t>
      </w:r>
      <w:proofErr w:type="gramEnd"/>
      <w:r>
        <w:rPr>
          <w:lang w:eastAsia="zh-CN"/>
        </w:rPr>
        <w:t>隔汽层，在保温层的上面</w:t>
      </w:r>
      <w:proofErr w:type="gramStart"/>
      <w:r>
        <w:rPr>
          <w:lang w:eastAsia="zh-CN"/>
        </w:rPr>
        <w:t>宜设置防水透汽膜</w:t>
      </w:r>
      <w:proofErr w:type="gramEnd"/>
      <w:r>
        <w:rPr>
          <w:lang w:eastAsia="zh-CN"/>
        </w:rPr>
        <w:t>。</w:t>
      </w:r>
    </w:p>
    <w:p w14:paraId="1F56F33C" w14:textId="77777777" w:rsidR="00EC7AB5" w:rsidRDefault="00000000">
      <w:pPr>
        <w:rPr>
          <w:lang w:eastAsia="zh-CN"/>
        </w:rPr>
      </w:pPr>
      <w:r>
        <w:rPr>
          <w:lang w:eastAsia="zh-CN"/>
        </w:rPr>
        <w:t>4.9.6  </w:t>
      </w:r>
      <w:r>
        <w:rPr>
          <w:lang w:eastAsia="zh-CN"/>
        </w:rPr>
        <w:t>金属板屋面</w:t>
      </w:r>
      <w:proofErr w:type="gramStart"/>
      <w:r>
        <w:rPr>
          <w:lang w:eastAsia="zh-CN"/>
        </w:rPr>
        <w:t>的防结露</w:t>
      </w:r>
      <w:proofErr w:type="gramEnd"/>
      <w:r>
        <w:rPr>
          <w:lang w:eastAsia="zh-CN"/>
        </w:rPr>
        <w:t>设计，应符合现行国家标准《民用建筑热工设计规范》</w:t>
      </w:r>
      <w:r>
        <w:rPr>
          <w:lang w:eastAsia="zh-CN"/>
        </w:rPr>
        <w:t>GB 50176</w:t>
      </w:r>
      <w:r>
        <w:rPr>
          <w:lang w:eastAsia="zh-CN"/>
        </w:rPr>
        <w:t>的有关规定。</w:t>
      </w:r>
    </w:p>
    <w:p w14:paraId="65BE053C" w14:textId="77777777" w:rsidR="00EC7AB5" w:rsidRDefault="00000000">
      <w:pPr>
        <w:rPr>
          <w:lang w:eastAsia="zh-CN"/>
        </w:rPr>
      </w:pPr>
      <w:r>
        <w:rPr>
          <w:lang w:eastAsia="zh-CN"/>
        </w:rPr>
        <w:t>4.9.7  </w:t>
      </w:r>
      <w:r>
        <w:rPr>
          <w:lang w:eastAsia="zh-CN"/>
        </w:rPr>
        <w:t>压型金属板采用咬口锁边连接时，屋面的排水坡度不宜小于</w:t>
      </w:r>
      <w:r>
        <w:rPr>
          <w:lang w:eastAsia="zh-CN"/>
        </w:rPr>
        <w:t>5</w:t>
      </w:r>
      <w:r>
        <w:rPr>
          <w:lang w:eastAsia="zh-CN"/>
        </w:rPr>
        <w:t>％；压型金属板采用紧固件连接时，屋面的排水坡度不宜小于</w:t>
      </w:r>
      <w:r>
        <w:rPr>
          <w:lang w:eastAsia="zh-CN"/>
        </w:rPr>
        <w:t>10</w:t>
      </w:r>
      <w:r>
        <w:rPr>
          <w:lang w:eastAsia="zh-CN"/>
        </w:rPr>
        <w:t>％。</w:t>
      </w:r>
    </w:p>
    <w:p w14:paraId="45DBB0BA" w14:textId="77777777" w:rsidR="00EC7AB5" w:rsidRDefault="00000000">
      <w:pPr>
        <w:rPr>
          <w:lang w:eastAsia="zh-CN"/>
        </w:rPr>
      </w:pPr>
      <w:r>
        <w:rPr>
          <w:lang w:eastAsia="zh-CN"/>
        </w:rPr>
        <w:lastRenderedPageBreak/>
        <w:t>4.9.8  </w:t>
      </w:r>
      <w:r>
        <w:rPr>
          <w:lang w:eastAsia="zh-CN"/>
        </w:rPr>
        <w:t>金属檐沟、天沟的伸缩缝间距不宜大于</w:t>
      </w:r>
      <w:r>
        <w:rPr>
          <w:lang w:eastAsia="zh-CN"/>
        </w:rPr>
        <w:t>30m</w:t>
      </w:r>
      <w:r>
        <w:rPr>
          <w:lang w:eastAsia="zh-CN"/>
        </w:rPr>
        <w:t>；内檐沟及内天沟应设置溢流口或溢流系统，沟内宜按</w:t>
      </w:r>
      <w:r>
        <w:rPr>
          <w:lang w:eastAsia="zh-CN"/>
        </w:rPr>
        <w:t>0.5</w:t>
      </w:r>
      <w:r>
        <w:rPr>
          <w:lang w:eastAsia="zh-CN"/>
        </w:rPr>
        <w:t>％找坡。</w:t>
      </w:r>
    </w:p>
    <w:p w14:paraId="1817B8EC" w14:textId="77777777" w:rsidR="00EC7AB5" w:rsidRDefault="00000000">
      <w:pPr>
        <w:rPr>
          <w:lang w:eastAsia="zh-CN"/>
        </w:rPr>
      </w:pPr>
      <w:r>
        <w:rPr>
          <w:lang w:eastAsia="zh-CN"/>
        </w:rPr>
        <w:t>4.9.9  </w:t>
      </w:r>
      <w:r>
        <w:rPr>
          <w:lang w:eastAsia="zh-CN"/>
        </w:rPr>
        <w:t>金属板的伸缩变形除应满足咬口锁边连接或紧固件连接的要求外，还应满足檩条、檐口及天沟等使用要求，且金属</w:t>
      </w:r>
      <w:proofErr w:type="gramStart"/>
      <w:r>
        <w:rPr>
          <w:lang w:eastAsia="zh-CN"/>
        </w:rPr>
        <w:t>板最大</w:t>
      </w:r>
      <w:proofErr w:type="gramEnd"/>
      <w:r>
        <w:rPr>
          <w:lang w:eastAsia="zh-CN"/>
        </w:rPr>
        <w:t>伸缩变形量不应超过</w:t>
      </w:r>
      <w:r>
        <w:rPr>
          <w:lang w:eastAsia="zh-CN"/>
        </w:rPr>
        <w:t>100mm</w:t>
      </w:r>
      <w:r>
        <w:rPr>
          <w:lang w:eastAsia="zh-CN"/>
        </w:rPr>
        <w:t>。</w:t>
      </w:r>
    </w:p>
    <w:p w14:paraId="611DF80B" w14:textId="77777777" w:rsidR="00EC7AB5" w:rsidRDefault="00000000">
      <w:pPr>
        <w:rPr>
          <w:lang w:eastAsia="zh-CN"/>
        </w:rPr>
      </w:pPr>
      <w:r>
        <w:rPr>
          <w:lang w:eastAsia="zh-CN"/>
        </w:rPr>
        <w:t>4.9.10  </w:t>
      </w:r>
      <w:r>
        <w:rPr>
          <w:lang w:eastAsia="zh-CN"/>
        </w:rPr>
        <w:t>金属板在主体结构的变形缝处宜断开，变形缝上部应加扣带伸缩的金属盖板。</w:t>
      </w:r>
    </w:p>
    <w:p w14:paraId="55C1B4AE" w14:textId="77777777" w:rsidR="00EC7AB5" w:rsidRDefault="00000000">
      <w:pPr>
        <w:rPr>
          <w:lang w:eastAsia="zh-CN"/>
        </w:rPr>
      </w:pPr>
      <w:r>
        <w:rPr>
          <w:lang w:eastAsia="zh-CN"/>
        </w:rPr>
        <w:t>4.9.11  </w:t>
      </w:r>
      <w:r>
        <w:rPr>
          <w:lang w:eastAsia="zh-CN"/>
        </w:rPr>
        <w:t>金属板屋面的下列部位应进行细部构造设计：</w:t>
      </w:r>
    </w:p>
    <w:p w14:paraId="033D6CA1" w14:textId="77777777" w:rsidR="00EC7AB5" w:rsidRDefault="00000000">
      <w:pPr>
        <w:rPr>
          <w:lang w:eastAsia="zh-CN"/>
        </w:rPr>
      </w:pPr>
      <w:r>
        <w:rPr>
          <w:lang w:eastAsia="zh-CN"/>
        </w:rPr>
        <w:t>1  </w:t>
      </w:r>
      <w:r>
        <w:rPr>
          <w:lang w:eastAsia="zh-CN"/>
        </w:rPr>
        <w:t>屋面系统的变形缝；</w:t>
      </w:r>
    </w:p>
    <w:p w14:paraId="667D01CD" w14:textId="77777777" w:rsidR="00EC7AB5" w:rsidRDefault="00000000">
      <w:pPr>
        <w:rPr>
          <w:lang w:eastAsia="zh-CN"/>
        </w:rPr>
      </w:pPr>
      <w:r>
        <w:rPr>
          <w:lang w:eastAsia="zh-CN"/>
        </w:rPr>
        <w:t>2  </w:t>
      </w:r>
      <w:proofErr w:type="gramStart"/>
      <w:r>
        <w:rPr>
          <w:lang w:eastAsia="zh-CN"/>
        </w:rPr>
        <w:t>高低跨处泛水</w:t>
      </w:r>
      <w:proofErr w:type="gramEnd"/>
      <w:r>
        <w:rPr>
          <w:lang w:eastAsia="zh-CN"/>
        </w:rPr>
        <w:t>；</w:t>
      </w:r>
    </w:p>
    <w:p w14:paraId="64BB00D8" w14:textId="77777777" w:rsidR="00EC7AB5" w:rsidRDefault="00000000">
      <w:pPr>
        <w:rPr>
          <w:lang w:eastAsia="zh-CN"/>
        </w:rPr>
      </w:pPr>
      <w:r>
        <w:rPr>
          <w:lang w:eastAsia="zh-CN"/>
        </w:rPr>
        <w:t>3  </w:t>
      </w:r>
      <w:r>
        <w:rPr>
          <w:lang w:eastAsia="zh-CN"/>
        </w:rPr>
        <w:t>屋面板缝、单元体构造缝；</w:t>
      </w:r>
    </w:p>
    <w:p w14:paraId="751C5A79" w14:textId="77777777" w:rsidR="00EC7AB5" w:rsidRDefault="00000000">
      <w:pPr>
        <w:rPr>
          <w:lang w:eastAsia="zh-CN"/>
        </w:rPr>
      </w:pPr>
      <w:r>
        <w:rPr>
          <w:lang w:eastAsia="zh-CN"/>
        </w:rPr>
        <w:t>4  </w:t>
      </w:r>
      <w:r>
        <w:rPr>
          <w:lang w:eastAsia="zh-CN"/>
        </w:rPr>
        <w:t>檐沟、天沟、水落口；</w:t>
      </w:r>
    </w:p>
    <w:p w14:paraId="5BC7C566" w14:textId="77777777" w:rsidR="00EC7AB5" w:rsidRDefault="00000000">
      <w:pPr>
        <w:rPr>
          <w:lang w:eastAsia="zh-CN"/>
        </w:rPr>
      </w:pPr>
      <w:r>
        <w:rPr>
          <w:lang w:eastAsia="zh-CN"/>
        </w:rPr>
        <w:t>5  </w:t>
      </w:r>
      <w:r>
        <w:rPr>
          <w:lang w:eastAsia="zh-CN"/>
        </w:rPr>
        <w:t>屋面金属板材收头；</w:t>
      </w:r>
    </w:p>
    <w:p w14:paraId="19ECB432" w14:textId="77777777" w:rsidR="00EC7AB5" w:rsidRDefault="00000000">
      <w:pPr>
        <w:rPr>
          <w:lang w:eastAsia="zh-CN"/>
        </w:rPr>
      </w:pPr>
      <w:r>
        <w:rPr>
          <w:lang w:eastAsia="zh-CN"/>
        </w:rPr>
        <w:t>6  </w:t>
      </w:r>
      <w:r>
        <w:rPr>
          <w:lang w:eastAsia="zh-CN"/>
        </w:rPr>
        <w:t>洞口、局部凸</w:t>
      </w:r>
      <w:proofErr w:type="gramStart"/>
      <w:r>
        <w:rPr>
          <w:lang w:eastAsia="zh-CN"/>
        </w:rPr>
        <w:t>出体收头</w:t>
      </w:r>
      <w:proofErr w:type="gramEnd"/>
      <w:r>
        <w:rPr>
          <w:lang w:eastAsia="zh-CN"/>
        </w:rPr>
        <w:t>；</w:t>
      </w:r>
    </w:p>
    <w:p w14:paraId="28C9A959" w14:textId="77777777" w:rsidR="00EC7AB5" w:rsidRDefault="00000000">
      <w:pPr>
        <w:rPr>
          <w:lang w:eastAsia="zh-CN"/>
        </w:rPr>
      </w:pPr>
      <w:r>
        <w:rPr>
          <w:lang w:eastAsia="zh-CN"/>
        </w:rPr>
        <w:t>7  </w:t>
      </w:r>
      <w:r>
        <w:rPr>
          <w:lang w:eastAsia="zh-CN"/>
        </w:rPr>
        <w:t>其他复杂的构造部位。</w:t>
      </w:r>
    </w:p>
    <w:p w14:paraId="5B72843C" w14:textId="77777777" w:rsidR="00EC7AB5" w:rsidRDefault="00000000">
      <w:pPr>
        <w:rPr>
          <w:lang w:eastAsia="zh-CN"/>
        </w:rPr>
      </w:pPr>
      <w:r>
        <w:rPr>
          <w:lang w:eastAsia="zh-CN"/>
        </w:rPr>
        <w:t>4.9.12  </w:t>
      </w:r>
      <w:r>
        <w:rPr>
          <w:lang w:eastAsia="zh-CN"/>
        </w:rPr>
        <w:t>压型金属板采用咬口锁边连接的构造应符合下列规定：</w:t>
      </w:r>
    </w:p>
    <w:p w14:paraId="5347E7E2" w14:textId="77777777" w:rsidR="00EC7AB5" w:rsidRDefault="00000000">
      <w:pPr>
        <w:rPr>
          <w:lang w:eastAsia="zh-CN"/>
        </w:rPr>
      </w:pPr>
      <w:r>
        <w:rPr>
          <w:lang w:eastAsia="zh-CN"/>
        </w:rPr>
        <w:t>1  </w:t>
      </w:r>
      <w:r>
        <w:rPr>
          <w:lang w:eastAsia="zh-CN"/>
        </w:rPr>
        <w:t>在檩条上应设置与压型金属板波形相配套的专用固定支座，并应用自攻螺钉与檩条连接；</w:t>
      </w:r>
    </w:p>
    <w:p w14:paraId="0897AD22" w14:textId="77777777" w:rsidR="00EC7AB5" w:rsidRDefault="00000000">
      <w:pPr>
        <w:rPr>
          <w:lang w:eastAsia="zh-CN"/>
        </w:rPr>
      </w:pPr>
      <w:r>
        <w:rPr>
          <w:lang w:eastAsia="zh-CN"/>
        </w:rPr>
        <w:t>2  </w:t>
      </w:r>
      <w:r>
        <w:rPr>
          <w:lang w:eastAsia="zh-CN"/>
        </w:rPr>
        <w:t>压型金属板应搁置在固定支座上，两片金属板的</w:t>
      </w:r>
      <w:proofErr w:type="gramStart"/>
      <w:r>
        <w:rPr>
          <w:lang w:eastAsia="zh-CN"/>
        </w:rPr>
        <w:t>侧边应确保</w:t>
      </w:r>
      <w:proofErr w:type="gramEnd"/>
      <w:r>
        <w:rPr>
          <w:lang w:eastAsia="zh-CN"/>
        </w:rPr>
        <w:t>在风吸力等因素作用下扣合或咬合连接可靠；</w:t>
      </w:r>
    </w:p>
    <w:p w14:paraId="3DD9B7A2" w14:textId="77777777" w:rsidR="00EC7AB5" w:rsidRDefault="00000000">
      <w:pPr>
        <w:rPr>
          <w:lang w:eastAsia="zh-CN"/>
        </w:rPr>
      </w:pPr>
      <w:r>
        <w:rPr>
          <w:lang w:eastAsia="zh-CN"/>
        </w:rPr>
        <w:t>3  </w:t>
      </w:r>
      <w:r>
        <w:rPr>
          <w:lang w:eastAsia="zh-CN"/>
        </w:rPr>
        <w:t>在大风地区或高度大于</w:t>
      </w:r>
      <w:r>
        <w:rPr>
          <w:lang w:eastAsia="zh-CN"/>
        </w:rPr>
        <w:t>30m</w:t>
      </w:r>
      <w:r>
        <w:rPr>
          <w:lang w:eastAsia="zh-CN"/>
        </w:rPr>
        <w:t>的屋面，压型金属板应采用</w:t>
      </w:r>
      <w:r>
        <w:rPr>
          <w:lang w:eastAsia="zh-CN"/>
        </w:rPr>
        <w:t>360°</w:t>
      </w:r>
      <w:r>
        <w:rPr>
          <w:lang w:eastAsia="zh-CN"/>
        </w:rPr>
        <w:t>咬口锁边连接；</w:t>
      </w:r>
    </w:p>
    <w:p w14:paraId="6466AA3A" w14:textId="77777777" w:rsidR="00EC7AB5" w:rsidRDefault="00000000">
      <w:pPr>
        <w:rPr>
          <w:lang w:eastAsia="zh-CN"/>
        </w:rPr>
      </w:pPr>
      <w:r>
        <w:rPr>
          <w:lang w:eastAsia="zh-CN"/>
        </w:rPr>
        <w:t>4  </w:t>
      </w:r>
      <w:r>
        <w:rPr>
          <w:lang w:eastAsia="zh-CN"/>
        </w:rPr>
        <w:t>大面积屋面和弧状或组合弧状屋面，压型金属板的立边咬合宜采用暗扣直立锁边屋面系统；</w:t>
      </w:r>
    </w:p>
    <w:p w14:paraId="519D4DE2" w14:textId="77777777" w:rsidR="00EC7AB5" w:rsidRDefault="00000000">
      <w:pPr>
        <w:rPr>
          <w:lang w:eastAsia="zh-CN"/>
        </w:rPr>
      </w:pPr>
      <w:r>
        <w:rPr>
          <w:lang w:eastAsia="zh-CN"/>
        </w:rPr>
        <w:t>5  </w:t>
      </w:r>
      <w:r>
        <w:rPr>
          <w:lang w:eastAsia="zh-CN"/>
        </w:rPr>
        <w:t>单坡尺寸过长或环境温差过大的屋面，压型</w:t>
      </w:r>
      <w:proofErr w:type="gramStart"/>
      <w:r>
        <w:rPr>
          <w:lang w:eastAsia="zh-CN"/>
        </w:rPr>
        <w:t>金属板宜采用</w:t>
      </w:r>
      <w:proofErr w:type="gramEnd"/>
      <w:r>
        <w:rPr>
          <w:lang w:eastAsia="zh-CN"/>
        </w:rPr>
        <w:t>滑动式支座的</w:t>
      </w:r>
      <w:r>
        <w:rPr>
          <w:lang w:eastAsia="zh-CN"/>
        </w:rPr>
        <w:t>360°</w:t>
      </w:r>
      <w:r>
        <w:rPr>
          <w:lang w:eastAsia="zh-CN"/>
        </w:rPr>
        <w:t>咬口锁边连接。</w:t>
      </w:r>
    </w:p>
    <w:p w14:paraId="1AC1B6A3" w14:textId="77777777" w:rsidR="00EC7AB5" w:rsidRDefault="00000000">
      <w:pPr>
        <w:rPr>
          <w:lang w:eastAsia="zh-CN"/>
        </w:rPr>
      </w:pPr>
      <w:r>
        <w:rPr>
          <w:lang w:eastAsia="zh-CN"/>
        </w:rPr>
        <w:t>4.9.13  </w:t>
      </w:r>
      <w:r>
        <w:rPr>
          <w:lang w:eastAsia="zh-CN"/>
        </w:rPr>
        <w:t>压型金属板采用紧固件连接的构造应符合下列规定：</w:t>
      </w:r>
    </w:p>
    <w:p w14:paraId="14885566" w14:textId="77777777" w:rsidR="00EC7AB5" w:rsidRDefault="00000000">
      <w:pPr>
        <w:rPr>
          <w:lang w:eastAsia="zh-CN"/>
        </w:rPr>
      </w:pPr>
      <w:r>
        <w:rPr>
          <w:lang w:eastAsia="zh-CN"/>
        </w:rPr>
        <w:t>1  </w:t>
      </w:r>
      <w:r>
        <w:rPr>
          <w:lang w:eastAsia="zh-CN"/>
        </w:rPr>
        <w:t>铺设高波压型金属板时，在檩条上应设置固定支架，固定支架应采用自攻螺钉与檩条连接，连接件宜每</w:t>
      </w:r>
      <w:proofErr w:type="gramStart"/>
      <w:r>
        <w:rPr>
          <w:lang w:eastAsia="zh-CN"/>
        </w:rPr>
        <w:t>波设置</w:t>
      </w:r>
      <w:proofErr w:type="gramEnd"/>
      <w:r>
        <w:rPr>
          <w:lang w:eastAsia="zh-CN"/>
        </w:rPr>
        <w:t>一个；</w:t>
      </w:r>
    </w:p>
    <w:p w14:paraId="4D40D6C9" w14:textId="77777777" w:rsidR="00EC7AB5" w:rsidRDefault="00000000">
      <w:pPr>
        <w:rPr>
          <w:lang w:eastAsia="zh-CN"/>
        </w:rPr>
      </w:pPr>
      <w:r>
        <w:rPr>
          <w:lang w:eastAsia="zh-CN"/>
        </w:rPr>
        <w:t>2  </w:t>
      </w:r>
      <w:proofErr w:type="gramStart"/>
      <w:r>
        <w:rPr>
          <w:lang w:eastAsia="zh-CN"/>
        </w:rPr>
        <w:t>铺设低波</w:t>
      </w:r>
      <w:proofErr w:type="gramEnd"/>
      <w:r>
        <w:rPr>
          <w:lang w:eastAsia="zh-CN"/>
        </w:rPr>
        <w:t>压型金属板时，可不设固定支架，应在波峰处采用带防水密封胶垫的自攻螺钉与檩条连接，连接件可每波或</w:t>
      </w:r>
      <w:proofErr w:type="gramStart"/>
      <w:r>
        <w:rPr>
          <w:lang w:eastAsia="zh-CN"/>
        </w:rPr>
        <w:t>隔波设置</w:t>
      </w:r>
      <w:proofErr w:type="gramEnd"/>
      <w:r>
        <w:rPr>
          <w:lang w:eastAsia="zh-CN"/>
        </w:rPr>
        <w:t>一个，但每块</w:t>
      </w:r>
      <w:proofErr w:type="gramStart"/>
      <w:r>
        <w:rPr>
          <w:lang w:eastAsia="zh-CN"/>
        </w:rPr>
        <w:t>板不得</w:t>
      </w:r>
      <w:proofErr w:type="gramEnd"/>
      <w:r>
        <w:rPr>
          <w:lang w:eastAsia="zh-CN"/>
        </w:rPr>
        <w:t>少于</w:t>
      </w:r>
      <w:r>
        <w:rPr>
          <w:lang w:eastAsia="zh-CN"/>
        </w:rPr>
        <w:t>3</w:t>
      </w:r>
      <w:r>
        <w:rPr>
          <w:lang w:eastAsia="zh-CN"/>
        </w:rPr>
        <w:t>个；</w:t>
      </w:r>
    </w:p>
    <w:p w14:paraId="4B7CC7B8" w14:textId="77777777" w:rsidR="00EC7AB5" w:rsidRDefault="00000000">
      <w:pPr>
        <w:rPr>
          <w:lang w:eastAsia="zh-CN"/>
        </w:rPr>
      </w:pPr>
      <w:r>
        <w:rPr>
          <w:lang w:eastAsia="zh-CN"/>
        </w:rPr>
        <w:lastRenderedPageBreak/>
        <w:t>3  </w:t>
      </w:r>
      <w:r>
        <w:rPr>
          <w:lang w:eastAsia="zh-CN"/>
        </w:rPr>
        <w:t>压型金属板的纵向搭接应位于檩条处，</w:t>
      </w:r>
      <w:proofErr w:type="gramStart"/>
      <w:r>
        <w:rPr>
          <w:lang w:eastAsia="zh-CN"/>
        </w:rPr>
        <w:t>搭接端应与</w:t>
      </w:r>
      <w:proofErr w:type="gramEnd"/>
      <w:r>
        <w:rPr>
          <w:lang w:eastAsia="zh-CN"/>
        </w:rPr>
        <w:t>檩条有可靠的连接，搭接部位应设置防水密封胶带。压型金属板的纵向最小搭接长度应符合表</w:t>
      </w:r>
      <w:r>
        <w:rPr>
          <w:lang w:eastAsia="zh-CN"/>
        </w:rPr>
        <w:t>4.9.13</w:t>
      </w:r>
      <w:r>
        <w:rPr>
          <w:lang w:eastAsia="zh-CN"/>
        </w:rPr>
        <w:t>的规定；</w:t>
      </w:r>
    </w:p>
    <w:p w14:paraId="0D06AA80" w14:textId="77777777" w:rsidR="00EC7AB5" w:rsidRDefault="00000000">
      <w:pPr>
        <w:rPr>
          <w:lang w:eastAsia="zh-CN"/>
        </w:rPr>
      </w:pPr>
      <w:r>
        <w:rPr>
          <w:lang w:eastAsia="zh-CN"/>
        </w:rPr>
        <w:t>表</w:t>
      </w:r>
      <w:r>
        <w:rPr>
          <w:lang w:eastAsia="zh-CN"/>
        </w:rPr>
        <w:t>4.9.13 </w:t>
      </w:r>
      <w:r>
        <w:rPr>
          <w:lang w:eastAsia="zh-CN"/>
        </w:rPr>
        <w:t>压型金属板的纵向最小搭接长度</w:t>
      </w:r>
      <w:r>
        <w:rPr>
          <w:lang w:eastAsia="zh-CN"/>
        </w:rPr>
        <w:t>(mm)</w:t>
      </w:r>
    </w:p>
    <w:p w14:paraId="53C79D02" w14:textId="77777777" w:rsidR="00EC7AB5" w:rsidRDefault="00EC7AB5">
      <w:pPr>
        <w:rPr>
          <w:lang w:eastAsia="zh-CN"/>
        </w:rPr>
      </w:pPr>
    </w:p>
    <w:p w14:paraId="2BDF2B85" w14:textId="77777777" w:rsidR="00EC7AB5" w:rsidRDefault="00000000">
      <w:r>
        <w:rPr>
          <w:noProof/>
        </w:rPr>
        <w:drawing>
          <wp:inline distT="0" distB="0" distL="114300" distR="114300" wp14:anchorId="51B4BBAC" wp14:editId="1D90A4C1">
            <wp:extent cx="5080000" cy="1055370"/>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080000" cy="1055746"/>
                    </a:xfrm>
                    <a:prstGeom prst="rect">
                      <a:avLst/>
                    </a:prstGeom>
                  </pic:spPr>
                </pic:pic>
              </a:graphicData>
            </a:graphic>
          </wp:inline>
        </w:drawing>
      </w:r>
    </w:p>
    <w:p w14:paraId="2B956655" w14:textId="77777777" w:rsidR="00EC7AB5" w:rsidRDefault="00000000">
      <w:pPr>
        <w:rPr>
          <w:lang w:eastAsia="zh-CN"/>
        </w:rPr>
      </w:pPr>
      <w:r>
        <w:rPr>
          <w:lang w:eastAsia="zh-CN"/>
        </w:rPr>
        <w:t>4  </w:t>
      </w:r>
      <w:r>
        <w:rPr>
          <w:lang w:eastAsia="zh-CN"/>
        </w:rPr>
        <w:t>压型金属板的横向搭接方向宜与主导风向一致，搭接不应小于一个波，搭接部位应设置防水密封胶带。搭接处用连接件紧固时，连接件应采用带防水密封胶垫的自攻螺钉设置在波峰上。</w:t>
      </w:r>
    </w:p>
    <w:p w14:paraId="1D839CA1" w14:textId="77777777" w:rsidR="00EC7AB5" w:rsidRDefault="00000000">
      <w:pPr>
        <w:rPr>
          <w:lang w:eastAsia="zh-CN"/>
        </w:rPr>
      </w:pPr>
      <w:r>
        <w:rPr>
          <w:lang w:eastAsia="zh-CN"/>
        </w:rPr>
        <w:t>4.9.14  </w:t>
      </w:r>
      <w:r>
        <w:rPr>
          <w:lang w:eastAsia="zh-CN"/>
        </w:rPr>
        <w:t>金属面绝热夹芯板采用紧固件连接的构造，应符合下列规定：</w:t>
      </w:r>
    </w:p>
    <w:p w14:paraId="5D1C867B" w14:textId="77777777" w:rsidR="00EC7AB5" w:rsidRDefault="00000000">
      <w:pPr>
        <w:rPr>
          <w:lang w:eastAsia="zh-CN"/>
        </w:rPr>
      </w:pPr>
      <w:r>
        <w:rPr>
          <w:lang w:eastAsia="zh-CN"/>
        </w:rPr>
        <w:t>1  </w:t>
      </w:r>
      <w:r>
        <w:rPr>
          <w:lang w:eastAsia="zh-CN"/>
        </w:rPr>
        <w:t>应采用屋面板压盖和带防水密封胶垫的自攻螺钉，将夹芯板固定在檩条上；</w:t>
      </w:r>
    </w:p>
    <w:p w14:paraId="2A600D27" w14:textId="77777777" w:rsidR="00EC7AB5" w:rsidRDefault="00000000">
      <w:pPr>
        <w:rPr>
          <w:lang w:eastAsia="zh-CN"/>
        </w:rPr>
      </w:pPr>
      <w:r>
        <w:rPr>
          <w:lang w:eastAsia="zh-CN"/>
        </w:rPr>
        <w:t>2  </w:t>
      </w:r>
      <w:r>
        <w:rPr>
          <w:lang w:eastAsia="zh-CN"/>
        </w:rPr>
        <w:t>夹芯板的纵向搭接应位于檩条处，每块板的支座宽度不应小于</w:t>
      </w:r>
      <w:r>
        <w:rPr>
          <w:lang w:eastAsia="zh-CN"/>
        </w:rPr>
        <w:t>50mm</w:t>
      </w:r>
      <w:r>
        <w:rPr>
          <w:lang w:eastAsia="zh-CN"/>
        </w:rPr>
        <w:t>，支承处宜采用双</w:t>
      </w:r>
      <w:proofErr w:type="gramStart"/>
      <w:r>
        <w:rPr>
          <w:lang w:eastAsia="zh-CN"/>
        </w:rPr>
        <w:t>檩</w:t>
      </w:r>
      <w:proofErr w:type="gramEnd"/>
      <w:r>
        <w:rPr>
          <w:lang w:eastAsia="zh-CN"/>
        </w:rPr>
        <w:t>或檩条一侧</w:t>
      </w:r>
      <w:proofErr w:type="gramStart"/>
      <w:r>
        <w:rPr>
          <w:lang w:eastAsia="zh-CN"/>
        </w:rPr>
        <w:t>加焊通长</w:t>
      </w:r>
      <w:proofErr w:type="gramEnd"/>
      <w:r>
        <w:rPr>
          <w:lang w:eastAsia="zh-CN"/>
        </w:rPr>
        <w:t>角钢；</w:t>
      </w:r>
    </w:p>
    <w:p w14:paraId="41E55D4C" w14:textId="77777777" w:rsidR="00EC7AB5" w:rsidRDefault="00000000">
      <w:pPr>
        <w:rPr>
          <w:lang w:eastAsia="zh-CN"/>
        </w:rPr>
      </w:pPr>
      <w:r>
        <w:rPr>
          <w:lang w:eastAsia="zh-CN"/>
        </w:rPr>
        <w:t>3  </w:t>
      </w:r>
      <w:r>
        <w:rPr>
          <w:lang w:eastAsia="zh-CN"/>
        </w:rPr>
        <w:t>夹芯板的纵向搭接应顺流水方向，纵向搭接长度不应小于</w:t>
      </w:r>
      <w:r>
        <w:rPr>
          <w:lang w:eastAsia="zh-CN"/>
        </w:rPr>
        <w:t>200mm</w:t>
      </w:r>
      <w:r>
        <w:rPr>
          <w:lang w:eastAsia="zh-CN"/>
        </w:rPr>
        <w:t>，搭接部位均应设置防水密封胶带，并应用拉铆钉连接；</w:t>
      </w:r>
    </w:p>
    <w:p w14:paraId="1738F511" w14:textId="77777777" w:rsidR="00EC7AB5" w:rsidRDefault="00000000">
      <w:pPr>
        <w:rPr>
          <w:lang w:eastAsia="zh-CN"/>
        </w:rPr>
      </w:pPr>
      <w:r>
        <w:rPr>
          <w:lang w:eastAsia="zh-CN"/>
        </w:rPr>
        <w:t>4  </w:t>
      </w:r>
      <w:r>
        <w:rPr>
          <w:lang w:eastAsia="zh-CN"/>
        </w:rPr>
        <w:t>夹芯板的横向搭接方向宜与主导风向一致，搭接尺寸应按具体板型确定，连接部位均应设置防水密封胶带，并应用拉铆钉连接。</w:t>
      </w:r>
    </w:p>
    <w:p w14:paraId="7F1E5973" w14:textId="77777777" w:rsidR="00EC7AB5" w:rsidRDefault="00000000">
      <w:pPr>
        <w:rPr>
          <w:lang w:eastAsia="zh-CN"/>
        </w:rPr>
      </w:pPr>
      <w:r>
        <w:rPr>
          <w:lang w:eastAsia="zh-CN"/>
        </w:rPr>
        <w:t>4.9.15  </w:t>
      </w:r>
      <w:r>
        <w:rPr>
          <w:lang w:eastAsia="zh-CN"/>
        </w:rPr>
        <w:t>金属板屋面铺装的有关尺寸应符合下列规定：</w:t>
      </w:r>
    </w:p>
    <w:p w14:paraId="4A5A8D88" w14:textId="77777777" w:rsidR="00EC7AB5" w:rsidRDefault="00000000">
      <w:pPr>
        <w:rPr>
          <w:lang w:eastAsia="zh-CN"/>
        </w:rPr>
      </w:pPr>
      <w:r>
        <w:rPr>
          <w:lang w:eastAsia="zh-CN"/>
        </w:rPr>
        <w:t>1  </w:t>
      </w:r>
      <w:r>
        <w:rPr>
          <w:lang w:eastAsia="zh-CN"/>
        </w:rPr>
        <w:t>金属板檐口挑出墙面的长度不应小于</w:t>
      </w:r>
      <w:r>
        <w:rPr>
          <w:lang w:eastAsia="zh-CN"/>
        </w:rPr>
        <w:t>200mm</w:t>
      </w:r>
      <w:r>
        <w:rPr>
          <w:lang w:eastAsia="zh-CN"/>
        </w:rPr>
        <w:t>；</w:t>
      </w:r>
    </w:p>
    <w:p w14:paraId="0EF484E2" w14:textId="77777777" w:rsidR="00EC7AB5" w:rsidRDefault="00000000">
      <w:pPr>
        <w:rPr>
          <w:lang w:eastAsia="zh-CN"/>
        </w:rPr>
      </w:pPr>
      <w:r>
        <w:rPr>
          <w:lang w:eastAsia="zh-CN"/>
        </w:rPr>
        <w:t>2  </w:t>
      </w:r>
      <w:r>
        <w:rPr>
          <w:lang w:eastAsia="zh-CN"/>
        </w:rPr>
        <w:t>金属板伸入檐沟、天沟内的长度不应小于</w:t>
      </w:r>
      <w:r>
        <w:rPr>
          <w:lang w:eastAsia="zh-CN"/>
        </w:rPr>
        <w:t>100mm</w:t>
      </w:r>
      <w:r>
        <w:rPr>
          <w:lang w:eastAsia="zh-CN"/>
        </w:rPr>
        <w:t>；</w:t>
      </w:r>
    </w:p>
    <w:p w14:paraId="559A89D9" w14:textId="77777777" w:rsidR="00EC7AB5" w:rsidRDefault="00000000">
      <w:pPr>
        <w:rPr>
          <w:lang w:eastAsia="zh-CN"/>
        </w:rPr>
      </w:pPr>
      <w:r>
        <w:rPr>
          <w:lang w:eastAsia="zh-CN"/>
        </w:rPr>
        <w:t>3  </w:t>
      </w:r>
      <w:r>
        <w:rPr>
          <w:lang w:eastAsia="zh-CN"/>
        </w:rPr>
        <w:t>金属泛水板与突出屋面墙体的搭接高度不应小于</w:t>
      </w:r>
      <w:r>
        <w:rPr>
          <w:lang w:eastAsia="zh-CN"/>
        </w:rPr>
        <w:t>250mm</w:t>
      </w:r>
      <w:r>
        <w:rPr>
          <w:lang w:eastAsia="zh-CN"/>
        </w:rPr>
        <w:t>；</w:t>
      </w:r>
    </w:p>
    <w:p w14:paraId="24A72911" w14:textId="77777777" w:rsidR="00EC7AB5" w:rsidRDefault="00000000">
      <w:pPr>
        <w:rPr>
          <w:lang w:eastAsia="zh-CN"/>
        </w:rPr>
      </w:pPr>
      <w:r>
        <w:rPr>
          <w:lang w:eastAsia="zh-CN"/>
        </w:rPr>
        <w:t>4  </w:t>
      </w:r>
      <w:r>
        <w:rPr>
          <w:lang w:eastAsia="zh-CN"/>
        </w:rPr>
        <w:t>金属泛水板、变形缝盖板与金属板的搭盖宽度不应小于</w:t>
      </w:r>
      <w:r>
        <w:rPr>
          <w:lang w:eastAsia="zh-CN"/>
        </w:rPr>
        <w:t>200mm</w:t>
      </w:r>
      <w:r>
        <w:rPr>
          <w:lang w:eastAsia="zh-CN"/>
        </w:rPr>
        <w:t>；</w:t>
      </w:r>
    </w:p>
    <w:p w14:paraId="3BDF45D8" w14:textId="77777777" w:rsidR="00EC7AB5" w:rsidRDefault="00000000">
      <w:pPr>
        <w:rPr>
          <w:lang w:eastAsia="zh-CN"/>
        </w:rPr>
      </w:pPr>
      <w:r>
        <w:rPr>
          <w:lang w:eastAsia="zh-CN"/>
        </w:rPr>
        <w:t>5  </w:t>
      </w:r>
      <w:r>
        <w:rPr>
          <w:lang w:eastAsia="zh-CN"/>
        </w:rPr>
        <w:t>金属屋脊盖板在两坡面金属板上的搭盖宽度不应小于</w:t>
      </w:r>
      <w:r>
        <w:rPr>
          <w:lang w:eastAsia="zh-CN"/>
        </w:rPr>
        <w:t>250mm</w:t>
      </w:r>
      <w:r>
        <w:rPr>
          <w:lang w:eastAsia="zh-CN"/>
        </w:rPr>
        <w:t>。</w:t>
      </w:r>
    </w:p>
    <w:p w14:paraId="7F87530B" w14:textId="77777777" w:rsidR="00EC7AB5" w:rsidRDefault="00000000">
      <w:pPr>
        <w:rPr>
          <w:lang w:eastAsia="zh-CN"/>
        </w:rPr>
      </w:pPr>
      <w:r>
        <w:rPr>
          <w:lang w:eastAsia="zh-CN"/>
        </w:rPr>
        <w:t>4.9.16  </w:t>
      </w:r>
      <w:r>
        <w:rPr>
          <w:lang w:eastAsia="zh-CN"/>
        </w:rPr>
        <w:t>压型金属板和金属面绝热夹芯板的外露自攻螺钉、拉铆钉，均应采用硅酮耐候密封胶密封。</w:t>
      </w:r>
    </w:p>
    <w:p w14:paraId="0589DC90" w14:textId="77777777" w:rsidR="00EC7AB5" w:rsidRDefault="00000000">
      <w:pPr>
        <w:rPr>
          <w:lang w:eastAsia="zh-CN"/>
        </w:rPr>
      </w:pPr>
      <w:r>
        <w:rPr>
          <w:lang w:eastAsia="zh-CN"/>
        </w:rPr>
        <w:lastRenderedPageBreak/>
        <w:t>4.9.17  </w:t>
      </w:r>
      <w:r>
        <w:rPr>
          <w:lang w:eastAsia="zh-CN"/>
        </w:rPr>
        <w:t>固定支座应选用与支承构件相同材质的金属材料。当选用不同材质金属材料并易产生电化学腐蚀时，固定支座与支承构件之间应采用绝缘垫片或采取其他防腐蚀措施。</w:t>
      </w:r>
    </w:p>
    <w:p w14:paraId="14DF34B1" w14:textId="77777777" w:rsidR="00EC7AB5" w:rsidRDefault="00000000">
      <w:pPr>
        <w:rPr>
          <w:lang w:eastAsia="zh-CN"/>
        </w:rPr>
      </w:pPr>
      <w:r>
        <w:rPr>
          <w:lang w:eastAsia="zh-CN"/>
        </w:rPr>
        <w:t>4.9.18  </w:t>
      </w:r>
      <w:r>
        <w:rPr>
          <w:lang w:eastAsia="zh-CN"/>
        </w:rPr>
        <w:t>采光带设置宜高出金属板屋面</w:t>
      </w:r>
      <w:r>
        <w:rPr>
          <w:lang w:eastAsia="zh-CN"/>
        </w:rPr>
        <w:t>250mm</w:t>
      </w:r>
      <w:r>
        <w:rPr>
          <w:lang w:eastAsia="zh-CN"/>
        </w:rPr>
        <w:t>。采光带的四周与金属板屋面的交接处，均应作泛水处理。</w:t>
      </w:r>
    </w:p>
    <w:p w14:paraId="51F51C81" w14:textId="77777777" w:rsidR="00EC7AB5" w:rsidRDefault="00000000">
      <w:pPr>
        <w:rPr>
          <w:lang w:eastAsia="zh-CN"/>
        </w:rPr>
      </w:pPr>
      <w:r>
        <w:rPr>
          <w:lang w:eastAsia="zh-CN"/>
        </w:rPr>
        <w:t>4.9.19  </w:t>
      </w:r>
      <w:r>
        <w:rPr>
          <w:lang w:eastAsia="zh-CN"/>
        </w:rPr>
        <w:t>金属板屋面应按设计要求提供抗风</w:t>
      </w:r>
      <w:proofErr w:type="gramStart"/>
      <w:r>
        <w:rPr>
          <w:lang w:eastAsia="zh-CN"/>
        </w:rPr>
        <w:t>揭</w:t>
      </w:r>
      <w:proofErr w:type="gramEnd"/>
      <w:r>
        <w:rPr>
          <w:lang w:eastAsia="zh-CN"/>
        </w:rPr>
        <w:t>试验验证报告。</w:t>
      </w:r>
    </w:p>
    <w:p w14:paraId="43534F2A" w14:textId="77777777" w:rsidR="00EC7AB5" w:rsidRDefault="00000000">
      <w:pPr>
        <w:rPr>
          <w:lang w:eastAsia="zh-CN"/>
        </w:rPr>
      </w:pPr>
      <w:r>
        <w:rPr>
          <w:lang w:eastAsia="zh-CN"/>
        </w:rPr>
        <w:br w:type="page"/>
      </w:r>
    </w:p>
    <w:p w14:paraId="6E10D0FA" w14:textId="77777777" w:rsidR="00EC7AB5" w:rsidRDefault="00000000">
      <w:pPr>
        <w:rPr>
          <w:lang w:eastAsia="zh-CN"/>
        </w:rPr>
      </w:pPr>
      <w:r>
        <w:rPr>
          <w:lang w:eastAsia="zh-CN"/>
        </w:rPr>
        <w:lastRenderedPageBreak/>
        <w:t>4.10  </w:t>
      </w:r>
      <w:r>
        <w:rPr>
          <w:lang w:eastAsia="zh-CN"/>
        </w:rPr>
        <w:t>玻璃采光顶设计</w:t>
      </w:r>
    </w:p>
    <w:p w14:paraId="162DF50B" w14:textId="77777777" w:rsidR="00EC7AB5" w:rsidRDefault="00000000">
      <w:pPr>
        <w:rPr>
          <w:lang w:eastAsia="zh-CN"/>
        </w:rPr>
      </w:pPr>
      <w:r>
        <w:rPr>
          <w:lang w:eastAsia="zh-CN"/>
        </w:rPr>
        <w:t>4.10.1  </w:t>
      </w:r>
      <w:r>
        <w:rPr>
          <w:lang w:eastAsia="zh-CN"/>
        </w:rPr>
        <w:t>玻璃采光</w:t>
      </w:r>
      <w:proofErr w:type="gramStart"/>
      <w:r>
        <w:rPr>
          <w:lang w:eastAsia="zh-CN"/>
        </w:rPr>
        <w:t>顶设计</w:t>
      </w:r>
      <w:proofErr w:type="gramEnd"/>
      <w:r>
        <w:rPr>
          <w:lang w:eastAsia="zh-CN"/>
        </w:rPr>
        <w:t>应根据建筑物的屋面形式、使用功能和美观要求，选择结构类型、材料和细部构造。</w:t>
      </w:r>
    </w:p>
    <w:p w14:paraId="7C1E61F6" w14:textId="77777777" w:rsidR="00EC7AB5" w:rsidRDefault="00000000">
      <w:pPr>
        <w:rPr>
          <w:lang w:eastAsia="zh-CN"/>
        </w:rPr>
      </w:pPr>
      <w:r>
        <w:rPr>
          <w:lang w:eastAsia="zh-CN"/>
        </w:rPr>
        <w:t>4.10.2  </w:t>
      </w:r>
      <w:r>
        <w:rPr>
          <w:lang w:eastAsia="zh-CN"/>
        </w:rPr>
        <w:t>玻璃采光顶的物理性能等级，应根据建筑物的类别、高度、体形、功能以及建筑物所在的地理位置、气候和环境条件进行设计。玻璃采光顶的物理性能分级指标，应符合</w:t>
      </w:r>
      <w:proofErr w:type="gramStart"/>
      <w:r>
        <w:rPr>
          <w:lang w:eastAsia="zh-CN"/>
        </w:rPr>
        <w:t>现行行业</w:t>
      </w:r>
      <w:proofErr w:type="gramEnd"/>
      <w:r>
        <w:rPr>
          <w:lang w:eastAsia="zh-CN"/>
        </w:rPr>
        <w:t>标准《建筑玻璃采光顶》</w:t>
      </w:r>
      <w:r>
        <w:rPr>
          <w:lang w:eastAsia="zh-CN"/>
        </w:rPr>
        <w:t>JG/T 231</w:t>
      </w:r>
      <w:r>
        <w:rPr>
          <w:lang w:eastAsia="zh-CN"/>
        </w:rPr>
        <w:t>的有关规定。</w:t>
      </w:r>
    </w:p>
    <w:p w14:paraId="34A118B3" w14:textId="77777777" w:rsidR="00EC7AB5" w:rsidRDefault="00000000">
      <w:pPr>
        <w:rPr>
          <w:lang w:eastAsia="zh-CN"/>
        </w:rPr>
      </w:pPr>
      <w:r>
        <w:rPr>
          <w:lang w:eastAsia="zh-CN"/>
        </w:rPr>
        <w:t>4.10.3  </w:t>
      </w:r>
      <w:r>
        <w:rPr>
          <w:lang w:eastAsia="zh-CN"/>
        </w:rPr>
        <w:t>玻璃采光顶所用支承构件、透光面板及其配套的紧固件、连接件、密封材料，其材料的品种、规格和性能等应符合国家现行有关材料标准的规定。</w:t>
      </w:r>
    </w:p>
    <w:p w14:paraId="233D4819" w14:textId="77777777" w:rsidR="00EC7AB5" w:rsidRDefault="00000000">
      <w:pPr>
        <w:rPr>
          <w:lang w:eastAsia="zh-CN"/>
        </w:rPr>
      </w:pPr>
      <w:r>
        <w:rPr>
          <w:lang w:eastAsia="zh-CN"/>
        </w:rPr>
        <w:t>4.10.4  </w:t>
      </w:r>
      <w:r>
        <w:rPr>
          <w:lang w:eastAsia="zh-CN"/>
        </w:rPr>
        <w:t>玻璃采光顶应采用支承结构找坡，排水坡度不宜小于</w:t>
      </w:r>
      <w:r>
        <w:rPr>
          <w:lang w:eastAsia="zh-CN"/>
        </w:rPr>
        <w:t>5</w:t>
      </w:r>
      <w:r>
        <w:rPr>
          <w:lang w:eastAsia="zh-CN"/>
        </w:rPr>
        <w:t>％。</w:t>
      </w:r>
    </w:p>
    <w:p w14:paraId="01039BFC" w14:textId="77777777" w:rsidR="00EC7AB5" w:rsidRDefault="00000000">
      <w:pPr>
        <w:rPr>
          <w:lang w:eastAsia="zh-CN"/>
        </w:rPr>
      </w:pPr>
      <w:r>
        <w:rPr>
          <w:lang w:eastAsia="zh-CN"/>
        </w:rPr>
        <w:t>4.10.5  </w:t>
      </w:r>
      <w:r>
        <w:rPr>
          <w:lang w:eastAsia="zh-CN"/>
        </w:rPr>
        <w:t>玻璃采光顶的下列部位应进行细部构造设计：</w:t>
      </w:r>
    </w:p>
    <w:p w14:paraId="0283CF2B" w14:textId="77777777" w:rsidR="00EC7AB5" w:rsidRDefault="00000000">
      <w:pPr>
        <w:rPr>
          <w:lang w:eastAsia="zh-CN"/>
        </w:rPr>
      </w:pPr>
      <w:r>
        <w:rPr>
          <w:lang w:eastAsia="zh-CN"/>
        </w:rPr>
        <w:t>1  </w:t>
      </w:r>
      <w:proofErr w:type="gramStart"/>
      <w:r>
        <w:rPr>
          <w:lang w:eastAsia="zh-CN"/>
        </w:rPr>
        <w:t>高低跨处泛水</w:t>
      </w:r>
      <w:proofErr w:type="gramEnd"/>
      <w:r>
        <w:rPr>
          <w:lang w:eastAsia="zh-CN"/>
        </w:rPr>
        <w:t>；</w:t>
      </w:r>
    </w:p>
    <w:p w14:paraId="15AF5614" w14:textId="77777777" w:rsidR="00EC7AB5" w:rsidRDefault="00000000">
      <w:pPr>
        <w:rPr>
          <w:lang w:eastAsia="zh-CN"/>
        </w:rPr>
      </w:pPr>
      <w:r>
        <w:rPr>
          <w:lang w:eastAsia="zh-CN"/>
        </w:rPr>
        <w:t>2  </w:t>
      </w:r>
      <w:r>
        <w:rPr>
          <w:lang w:eastAsia="zh-CN"/>
        </w:rPr>
        <w:t>采光板板缝、单元体构造缝；</w:t>
      </w:r>
    </w:p>
    <w:p w14:paraId="0285F7C0" w14:textId="77777777" w:rsidR="00EC7AB5" w:rsidRDefault="00000000">
      <w:pPr>
        <w:rPr>
          <w:lang w:eastAsia="zh-CN"/>
        </w:rPr>
      </w:pPr>
      <w:r>
        <w:rPr>
          <w:lang w:eastAsia="zh-CN"/>
        </w:rPr>
        <w:t>3  </w:t>
      </w:r>
      <w:r>
        <w:rPr>
          <w:lang w:eastAsia="zh-CN"/>
        </w:rPr>
        <w:t>天沟、檐沟、水落口；</w:t>
      </w:r>
    </w:p>
    <w:p w14:paraId="687E2799" w14:textId="77777777" w:rsidR="00EC7AB5" w:rsidRDefault="00000000">
      <w:pPr>
        <w:rPr>
          <w:lang w:eastAsia="zh-CN"/>
        </w:rPr>
      </w:pPr>
      <w:r>
        <w:rPr>
          <w:lang w:eastAsia="zh-CN"/>
        </w:rPr>
        <w:t>4  </w:t>
      </w:r>
      <w:r>
        <w:rPr>
          <w:lang w:eastAsia="zh-CN"/>
        </w:rPr>
        <w:t>采光顶周边交接部位；</w:t>
      </w:r>
    </w:p>
    <w:p w14:paraId="4AC20C89" w14:textId="77777777" w:rsidR="00EC7AB5" w:rsidRDefault="00000000">
      <w:pPr>
        <w:rPr>
          <w:lang w:eastAsia="zh-CN"/>
        </w:rPr>
      </w:pPr>
      <w:r>
        <w:rPr>
          <w:lang w:eastAsia="zh-CN"/>
        </w:rPr>
        <w:t>5  </w:t>
      </w:r>
      <w:r>
        <w:rPr>
          <w:lang w:eastAsia="zh-CN"/>
        </w:rPr>
        <w:t>洞口、局部凸</w:t>
      </w:r>
      <w:proofErr w:type="gramStart"/>
      <w:r>
        <w:rPr>
          <w:lang w:eastAsia="zh-CN"/>
        </w:rPr>
        <w:t>出体收头</w:t>
      </w:r>
      <w:proofErr w:type="gramEnd"/>
      <w:r>
        <w:rPr>
          <w:lang w:eastAsia="zh-CN"/>
        </w:rPr>
        <w:t>；</w:t>
      </w:r>
    </w:p>
    <w:p w14:paraId="1167C4CE" w14:textId="77777777" w:rsidR="00EC7AB5" w:rsidRDefault="00000000">
      <w:pPr>
        <w:rPr>
          <w:lang w:eastAsia="zh-CN"/>
        </w:rPr>
      </w:pPr>
      <w:r>
        <w:rPr>
          <w:lang w:eastAsia="zh-CN"/>
        </w:rPr>
        <w:t>6  </w:t>
      </w:r>
      <w:r>
        <w:rPr>
          <w:lang w:eastAsia="zh-CN"/>
        </w:rPr>
        <w:t>其他复杂的构造部位。</w:t>
      </w:r>
    </w:p>
    <w:p w14:paraId="54F5CEED" w14:textId="77777777" w:rsidR="00EC7AB5" w:rsidRDefault="00000000">
      <w:pPr>
        <w:rPr>
          <w:lang w:eastAsia="zh-CN"/>
        </w:rPr>
      </w:pPr>
      <w:r>
        <w:rPr>
          <w:lang w:eastAsia="zh-CN"/>
        </w:rPr>
        <w:t>4.10.6  </w:t>
      </w:r>
      <w:r>
        <w:rPr>
          <w:lang w:eastAsia="zh-CN"/>
        </w:rPr>
        <w:t>玻璃采光顶</w:t>
      </w:r>
      <w:proofErr w:type="gramStart"/>
      <w:r>
        <w:rPr>
          <w:lang w:eastAsia="zh-CN"/>
        </w:rPr>
        <w:t>的防结露</w:t>
      </w:r>
      <w:proofErr w:type="gramEnd"/>
      <w:r>
        <w:rPr>
          <w:lang w:eastAsia="zh-CN"/>
        </w:rPr>
        <w:t>设计，应符合现行国家标准《民用建筑热工设计规范》</w:t>
      </w:r>
      <w:r>
        <w:rPr>
          <w:lang w:eastAsia="zh-CN"/>
        </w:rPr>
        <w:t>GB 50176</w:t>
      </w:r>
      <w:r>
        <w:rPr>
          <w:lang w:eastAsia="zh-CN"/>
        </w:rPr>
        <w:t>的有关规定；对玻璃采光顶内侧的冷凝水，应采取控制、收集和排除的措施。</w:t>
      </w:r>
    </w:p>
    <w:p w14:paraId="75104DDC" w14:textId="77777777" w:rsidR="00EC7AB5" w:rsidRDefault="00000000">
      <w:pPr>
        <w:rPr>
          <w:lang w:eastAsia="zh-CN"/>
        </w:rPr>
      </w:pPr>
      <w:r>
        <w:rPr>
          <w:lang w:eastAsia="zh-CN"/>
        </w:rPr>
        <w:t>4.10.7  </w:t>
      </w:r>
      <w:r>
        <w:rPr>
          <w:lang w:eastAsia="zh-CN"/>
        </w:rPr>
        <w:t>玻璃采光顶支承结构选用的金属材料应作防腐处理，铝合金型材应作表面处理；不同金属构件接触面之间应采取隔离措施。</w:t>
      </w:r>
    </w:p>
    <w:p w14:paraId="0D87E31E" w14:textId="77777777" w:rsidR="00EC7AB5" w:rsidRDefault="00000000">
      <w:pPr>
        <w:rPr>
          <w:lang w:eastAsia="zh-CN"/>
        </w:rPr>
      </w:pPr>
      <w:r>
        <w:rPr>
          <w:lang w:eastAsia="zh-CN"/>
        </w:rPr>
        <w:t>4.10.8  </w:t>
      </w:r>
      <w:r>
        <w:rPr>
          <w:lang w:eastAsia="zh-CN"/>
        </w:rPr>
        <w:t>玻璃采光顶的玻璃应符合下列规定：</w:t>
      </w:r>
    </w:p>
    <w:p w14:paraId="3120A27B" w14:textId="77777777" w:rsidR="00EC7AB5" w:rsidRDefault="00000000">
      <w:pPr>
        <w:rPr>
          <w:lang w:eastAsia="zh-CN"/>
        </w:rPr>
      </w:pPr>
      <w:r>
        <w:rPr>
          <w:lang w:eastAsia="zh-CN"/>
        </w:rPr>
        <w:t>1  </w:t>
      </w:r>
      <w:r>
        <w:rPr>
          <w:lang w:eastAsia="zh-CN"/>
        </w:rPr>
        <w:t>玻璃采光顶应采用安全玻璃，宜采用夹层玻璃或夹层中空玻璃；</w:t>
      </w:r>
    </w:p>
    <w:p w14:paraId="4C062572" w14:textId="77777777" w:rsidR="00EC7AB5" w:rsidRDefault="00000000">
      <w:pPr>
        <w:rPr>
          <w:lang w:eastAsia="zh-CN"/>
        </w:rPr>
      </w:pPr>
      <w:r>
        <w:rPr>
          <w:lang w:eastAsia="zh-CN"/>
        </w:rPr>
        <w:t>2  </w:t>
      </w:r>
      <w:r>
        <w:rPr>
          <w:lang w:eastAsia="zh-CN"/>
        </w:rPr>
        <w:t>玻璃原片应根据设计要求选用，且单片玻璃厚度不宜小于</w:t>
      </w:r>
      <w:r>
        <w:rPr>
          <w:lang w:eastAsia="zh-CN"/>
        </w:rPr>
        <w:t>6mm</w:t>
      </w:r>
      <w:r>
        <w:rPr>
          <w:lang w:eastAsia="zh-CN"/>
        </w:rPr>
        <w:t>；</w:t>
      </w:r>
    </w:p>
    <w:p w14:paraId="22D75B4F" w14:textId="77777777" w:rsidR="00EC7AB5" w:rsidRDefault="00000000">
      <w:pPr>
        <w:rPr>
          <w:lang w:eastAsia="zh-CN"/>
        </w:rPr>
      </w:pPr>
      <w:r>
        <w:rPr>
          <w:lang w:eastAsia="zh-CN"/>
        </w:rPr>
        <w:t>3  </w:t>
      </w:r>
      <w:r>
        <w:rPr>
          <w:lang w:eastAsia="zh-CN"/>
        </w:rPr>
        <w:t>夹层玻璃的玻璃原片厚度不宜小于</w:t>
      </w:r>
      <w:r>
        <w:rPr>
          <w:lang w:eastAsia="zh-CN"/>
        </w:rPr>
        <w:t>5mm</w:t>
      </w:r>
      <w:r>
        <w:rPr>
          <w:lang w:eastAsia="zh-CN"/>
        </w:rPr>
        <w:t>；</w:t>
      </w:r>
    </w:p>
    <w:p w14:paraId="3AD6B7D2" w14:textId="77777777" w:rsidR="00EC7AB5" w:rsidRDefault="00000000">
      <w:pPr>
        <w:rPr>
          <w:lang w:eastAsia="zh-CN"/>
        </w:rPr>
      </w:pPr>
      <w:r>
        <w:rPr>
          <w:lang w:eastAsia="zh-CN"/>
        </w:rPr>
        <w:t>4  </w:t>
      </w:r>
      <w:r>
        <w:rPr>
          <w:lang w:eastAsia="zh-CN"/>
        </w:rPr>
        <w:t>上人的玻璃采光顶应采用夹层玻璃；</w:t>
      </w:r>
    </w:p>
    <w:p w14:paraId="5A56D020" w14:textId="77777777" w:rsidR="00EC7AB5" w:rsidRDefault="00000000">
      <w:pPr>
        <w:rPr>
          <w:lang w:eastAsia="zh-CN"/>
        </w:rPr>
      </w:pPr>
      <w:r>
        <w:rPr>
          <w:lang w:eastAsia="zh-CN"/>
        </w:rPr>
        <w:t>5  </w:t>
      </w:r>
      <w:r>
        <w:rPr>
          <w:lang w:eastAsia="zh-CN"/>
        </w:rPr>
        <w:t>点支承玻璃采光顶应采用钢化夹层玻璃；</w:t>
      </w:r>
    </w:p>
    <w:p w14:paraId="4F7B377D" w14:textId="77777777" w:rsidR="00EC7AB5" w:rsidRDefault="00000000">
      <w:pPr>
        <w:rPr>
          <w:lang w:eastAsia="zh-CN"/>
        </w:rPr>
      </w:pPr>
      <w:r>
        <w:rPr>
          <w:lang w:eastAsia="zh-CN"/>
        </w:rPr>
        <w:t>6  </w:t>
      </w:r>
      <w:r>
        <w:rPr>
          <w:lang w:eastAsia="zh-CN"/>
        </w:rPr>
        <w:t>所有采光顶的玻璃应进行磨边倒角处理。</w:t>
      </w:r>
    </w:p>
    <w:p w14:paraId="450C8469" w14:textId="77777777" w:rsidR="00EC7AB5" w:rsidRDefault="00000000">
      <w:pPr>
        <w:rPr>
          <w:lang w:eastAsia="zh-CN"/>
        </w:rPr>
      </w:pPr>
      <w:r>
        <w:rPr>
          <w:lang w:eastAsia="zh-CN"/>
        </w:rPr>
        <w:lastRenderedPageBreak/>
        <w:t>4.10.9  </w:t>
      </w:r>
      <w:r>
        <w:rPr>
          <w:lang w:eastAsia="zh-CN"/>
        </w:rPr>
        <w:t>玻璃</w:t>
      </w:r>
      <w:proofErr w:type="gramStart"/>
      <w:r>
        <w:rPr>
          <w:lang w:eastAsia="zh-CN"/>
        </w:rPr>
        <w:t>采光顶所采用</w:t>
      </w:r>
      <w:proofErr w:type="gramEnd"/>
      <w:r>
        <w:rPr>
          <w:lang w:eastAsia="zh-CN"/>
        </w:rPr>
        <w:t>夹层玻璃除应符合现行国家标准《建筑用安全玻璃</w:t>
      </w:r>
      <w:r>
        <w:rPr>
          <w:lang w:eastAsia="zh-CN"/>
        </w:rPr>
        <w:t> </w:t>
      </w:r>
      <w:r>
        <w:rPr>
          <w:lang w:eastAsia="zh-CN"/>
        </w:rPr>
        <w:t>第</w:t>
      </w:r>
      <w:r>
        <w:rPr>
          <w:lang w:eastAsia="zh-CN"/>
        </w:rPr>
        <w:t>3</w:t>
      </w:r>
      <w:r>
        <w:rPr>
          <w:lang w:eastAsia="zh-CN"/>
        </w:rPr>
        <w:t>部分：夹层玻璃》</w:t>
      </w:r>
      <w:r>
        <w:rPr>
          <w:lang w:eastAsia="zh-CN"/>
        </w:rPr>
        <w:t>GB 15763.3</w:t>
      </w:r>
      <w:r>
        <w:rPr>
          <w:lang w:eastAsia="zh-CN"/>
        </w:rPr>
        <w:t>的有关规定外，尚应符合下列规定：</w:t>
      </w:r>
    </w:p>
    <w:p w14:paraId="0C408D5C" w14:textId="77777777" w:rsidR="00EC7AB5" w:rsidRDefault="00000000">
      <w:pPr>
        <w:rPr>
          <w:lang w:eastAsia="zh-CN"/>
        </w:rPr>
      </w:pPr>
      <w:r>
        <w:rPr>
          <w:lang w:eastAsia="zh-CN"/>
        </w:rPr>
        <w:t>1  </w:t>
      </w:r>
      <w:r>
        <w:rPr>
          <w:lang w:eastAsia="zh-CN"/>
        </w:rPr>
        <w:t>夹层玻璃宜为干法加工合成，夹层玻璃的两片玻璃厚度相差不宜大于</w:t>
      </w:r>
      <w:r>
        <w:rPr>
          <w:lang w:eastAsia="zh-CN"/>
        </w:rPr>
        <w:t>2mm</w:t>
      </w:r>
      <w:r>
        <w:rPr>
          <w:lang w:eastAsia="zh-CN"/>
        </w:rPr>
        <w:t>；</w:t>
      </w:r>
    </w:p>
    <w:p w14:paraId="237BB467" w14:textId="77777777" w:rsidR="00EC7AB5" w:rsidRDefault="00000000">
      <w:pPr>
        <w:rPr>
          <w:lang w:eastAsia="zh-CN"/>
        </w:rPr>
      </w:pPr>
      <w:r>
        <w:rPr>
          <w:lang w:eastAsia="zh-CN"/>
        </w:rPr>
        <w:t>2  </w:t>
      </w:r>
      <w:r>
        <w:rPr>
          <w:lang w:eastAsia="zh-CN"/>
        </w:rPr>
        <w:t>夹层玻璃的胶片宜采用聚乙烯醇缩丁醛胶片，聚乙烯醇缩丁醛胶片的厚度不应小于</w:t>
      </w:r>
      <w:r>
        <w:rPr>
          <w:lang w:eastAsia="zh-CN"/>
        </w:rPr>
        <w:t>0.76mm</w:t>
      </w:r>
      <w:r>
        <w:rPr>
          <w:lang w:eastAsia="zh-CN"/>
        </w:rPr>
        <w:t>；</w:t>
      </w:r>
    </w:p>
    <w:p w14:paraId="5BC48CD0" w14:textId="77777777" w:rsidR="00EC7AB5" w:rsidRDefault="00000000">
      <w:pPr>
        <w:rPr>
          <w:lang w:eastAsia="zh-CN"/>
        </w:rPr>
      </w:pPr>
      <w:r>
        <w:rPr>
          <w:lang w:eastAsia="zh-CN"/>
        </w:rPr>
        <w:t>3  </w:t>
      </w:r>
      <w:r>
        <w:rPr>
          <w:lang w:eastAsia="zh-CN"/>
        </w:rPr>
        <w:t>暴露在空气中的夹层玻璃边缘应进行密封处理。</w:t>
      </w:r>
    </w:p>
    <w:p w14:paraId="1E5AE6A6" w14:textId="77777777" w:rsidR="00EC7AB5" w:rsidRDefault="00000000">
      <w:pPr>
        <w:rPr>
          <w:lang w:eastAsia="zh-CN"/>
        </w:rPr>
      </w:pPr>
      <w:r>
        <w:rPr>
          <w:lang w:eastAsia="zh-CN"/>
        </w:rPr>
        <w:t>4.10.10  </w:t>
      </w:r>
      <w:r>
        <w:rPr>
          <w:lang w:eastAsia="zh-CN"/>
        </w:rPr>
        <w:t>玻璃</w:t>
      </w:r>
      <w:proofErr w:type="gramStart"/>
      <w:r>
        <w:rPr>
          <w:lang w:eastAsia="zh-CN"/>
        </w:rPr>
        <w:t>采光顶所采用</w:t>
      </w:r>
      <w:proofErr w:type="gramEnd"/>
      <w:r>
        <w:rPr>
          <w:lang w:eastAsia="zh-CN"/>
        </w:rPr>
        <w:t>夹层中空玻璃除应符合本规范第</w:t>
      </w:r>
      <w:r>
        <w:rPr>
          <w:lang w:eastAsia="zh-CN"/>
        </w:rPr>
        <w:t>4.10.9</w:t>
      </w:r>
      <w:r>
        <w:rPr>
          <w:lang w:eastAsia="zh-CN"/>
        </w:rPr>
        <w:t>条和现行国家标准《中空玻璃》</w:t>
      </w:r>
      <w:r>
        <w:rPr>
          <w:lang w:eastAsia="zh-CN"/>
        </w:rPr>
        <w:t>GB/T 11944</w:t>
      </w:r>
      <w:r>
        <w:rPr>
          <w:lang w:eastAsia="zh-CN"/>
        </w:rPr>
        <w:t>的有关规定外，尚应符合下列规定：</w:t>
      </w:r>
    </w:p>
    <w:p w14:paraId="204F350A" w14:textId="77777777" w:rsidR="00EC7AB5" w:rsidRDefault="00000000">
      <w:pPr>
        <w:rPr>
          <w:lang w:eastAsia="zh-CN"/>
        </w:rPr>
      </w:pPr>
      <w:r>
        <w:rPr>
          <w:lang w:eastAsia="zh-CN"/>
        </w:rPr>
        <w:t>1  </w:t>
      </w:r>
      <w:r>
        <w:rPr>
          <w:lang w:eastAsia="zh-CN"/>
        </w:rPr>
        <w:t>中空玻璃气体层的厚度不应小于</w:t>
      </w:r>
      <w:r>
        <w:rPr>
          <w:lang w:eastAsia="zh-CN"/>
        </w:rPr>
        <w:t>12mm</w:t>
      </w:r>
      <w:r>
        <w:rPr>
          <w:lang w:eastAsia="zh-CN"/>
        </w:rPr>
        <w:t>；</w:t>
      </w:r>
    </w:p>
    <w:p w14:paraId="19B28618" w14:textId="77777777" w:rsidR="00EC7AB5" w:rsidRDefault="00000000">
      <w:pPr>
        <w:rPr>
          <w:lang w:eastAsia="zh-CN"/>
        </w:rPr>
      </w:pPr>
      <w:r>
        <w:rPr>
          <w:lang w:eastAsia="zh-CN"/>
        </w:rPr>
        <w:t>2  </w:t>
      </w:r>
      <w:r>
        <w:rPr>
          <w:lang w:eastAsia="zh-CN"/>
        </w:rPr>
        <w:t>中空玻璃宜采用双道密封结构。隐框或半隐框中空玻璃的二道密封应采用硅酮结构密封胶；</w:t>
      </w:r>
    </w:p>
    <w:p w14:paraId="70CF08CE" w14:textId="77777777" w:rsidR="00EC7AB5" w:rsidRDefault="00000000">
      <w:pPr>
        <w:rPr>
          <w:lang w:eastAsia="zh-CN"/>
        </w:rPr>
      </w:pPr>
      <w:r>
        <w:rPr>
          <w:lang w:eastAsia="zh-CN"/>
        </w:rPr>
        <w:t>3  </w:t>
      </w:r>
      <w:r>
        <w:rPr>
          <w:lang w:eastAsia="zh-CN"/>
        </w:rPr>
        <w:t>中空玻璃的夹层面应在中空玻璃的下表面。</w:t>
      </w:r>
    </w:p>
    <w:p w14:paraId="5191A89E" w14:textId="77777777" w:rsidR="00EC7AB5" w:rsidRDefault="00000000">
      <w:pPr>
        <w:rPr>
          <w:lang w:eastAsia="zh-CN"/>
        </w:rPr>
      </w:pPr>
      <w:r>
        <w:rPr>
          <w:lang w:eastAsia="zh-CN"/>
        </w:rPr>
        <w:t>4.10.11  </w:t>
      </w:r>
      <w:r>
        <w:rPr>
          <w:lang w:eastAsia="zh-CN"/>
        </w:rPr>
        <w:t>采光顶玻璃组装采用镶嵌方式时，应采取防止玻璃整体脱落的措施。玻璃与构件槽口的配合尺寸应符合</w:t>
      </w:r>
      <w:proofErr w:type="gramStart"/>
      <w:r>
        <w:rPr>
          <w:lang w:eastAsia="zh-CN"/>
        </w:rPr>
        <w:t>现行行业</w:t>
      </w:r>
      <w:proofErr w:type="gramEnd"/>
      <w:r>
        <w:rPr>
          <w:lang w:eastAsia="zh-CN"/>
        </w:rPr>
        <w:t>标准《建筑玻璃采光顶》</w:t>
      </w:r>
      <w:r>
        <w:rPr>
          <w:lang w:eastAsia="zh-CN"/>
        </w:rPr>
        <w:t>JG/T 231</w:t>
      </w:r>
      <w:r>
        <w:rPr>
          <w:lang w:eastAsia="zh-CN"/>
        </w:rPr>
        <w:t>的有关规定；玻璃四周应采用密封胶条镶嵌，其性能应符合国家现行标准《硫化橡胶和热塑性橡胶</w:t>
      </w:r>
      <w:r>
        <w:rPr>
          <w:lang w:eastAsia="zh-CN"/>
        </w:rPr>
        <w:t> </w:t>
      </w:r>
      <w:r>
        <w:rPr>
          <w:lang w:eastAsia="zh-CN"/>
        </w:rPr>
        <w:t>建筑用预成型密封垫的分类、要求和试验方法》</w:t>
      </w:r>
      <w:r>
        <w:rPr>
          <w:lang w:eastAsia="zh-CN"/>
        </w:rPr>
        <w:t>HG/T 3100</w:t>
      </w:r>
      <w:r>
        <w:rPr>
          <w:lang w:eastAsia="zh-CN"/>
        </w:rPr>
        <w:t>和《工业用橡胶板》</w:t>
      </w:r>
      <w:r>
        <w:rPr>
          <w:lang w:eastAsia="zh-CN"/>
        </w:rPr>
        <w:t>GB/T 5574</w:t>
      </w:r>
      <w:r>
        <w:rPr>
          <w:lang w:eastAsia="zh-CN"/>
        </w:rPr>
        <w:t>的有关规定。</w:t>
      </w:r>
    </w:p>
    <w:p w14:paraId="5BFE90E2" w14:textId="77777777" w:rsidR="00EC7AB5" w:rsidRDefault="00000000">
      <w:pPr>
        <w:rPr>
          <w:lang w:eastAsia="zh-CN"/>
        </w:rPr>
      </w:pPr>
      <w:r>
        <w:rPr>
          <w:lang w:eastAsia="zh-CN"/>
        </w:rPr>
        <w:t>4.10.12  </w:t>
      </w:r>
      <w:r>
        <w:rPr>
          <w:lang w:eastAsia="zh-CN"/>
        </w:rPr>
        <w:t>采光顶玻璃组装采用胶</w:t>
      </w:r>
      <w:proofErr w:type="gramStart"/>
      <w:r>
        <w:rPr>
          <w:lang w:eastAsia="zh-CN"/>
        </w:rPr>
        <w:t>粘方式</w:t>
      </w:r>
      <w:proofErr w:type="gramEnd"/>
      <w:r>
        <w:rPr>
          <w:lang w:eastAsia="zh-CN"/>
        </w:rPr>
        <w:t>时，隐框和半隐框构件的玻璃与金属框之间，应采用与接触材料相容的硅酮结构密封胶粘结，其粘结宽度及厚度应符合强度要求。硅酮结构</w:t>
      </w:r>
      <w:proofErr w:type="gramStart"/>
      <w:r>
        <w:rPr>
          <w:lang w:eastAsia="zh-CN"/>
        </w:rPr>
        <w:t>密封胶应符合</w:t>
      </w:r>
      <w:proofErr w:type="gramEnd"/>
      <w:r>
        <w:rPr>
          <w:lang w:eastAsia="zh-CN"/>
        </w:rPr>
        <w:t>现行国家标准《建筑用硅酮结构密封胶》</w:t>
      </w:r>
      <w:r>
        <w:rPr>
          <w:lang w:eastAsia="zh-CN"/>
        </w:rPr>
        <w:t>GB 16776</w:t>
      </w:r>
      <w:r>
        <w:rPr>
          <w:lang w:eastAsia="zh-CN"/>
        </w:rPr>
        <w:t>的有关规定。</w:t>
      </w:r>
    </w:p>
    <w:p w14:paraId="500925FC" w14:textId="77777777" w:rsidR="00EC7AB5" w:rsidRDefault="00000000">
      <w:pPr>
        <w:rPr>
          <w:lang w:eastAsia="zh-CN"/>
        </w:rPr>
      </w:pPr>
      <w:r>
        <w:rPr>
          <w:lang w:eastAsia="zh-CN"/>
        </w:rPr>
        <w:t>4.10.13  </w:t>
      </w:r>
      <w:r>
        <w:rPr>
          <w:lang w:eastAsia="zh-CN"/>
        </w:rPr>
        <w:t>采光顶玻璃采用点支组装方式时，连接件的钢制</w:t>
      </w:r>
      <w:proofErr w:type="gramStart"/>
      <w:r>
        <w:rPr>
          <w:lang w:eastAsia="zh-CN"/>
        </w:rPr>
        <w:t>驳接爪与玻璃</w:t>
      </w:r>
      <w:proofErr w:type="gramEnd"/>
      <w:r>
        <w:rPr>
          <w:lang w:eastAsia="zh-CN"/>
        </w:rPr>
        <w:t>之间应设置衬垫材料，衬垫材料的厚度不宜小于</w:t>
      </w:r>
      <w:r>
        <w:rPr>
          <w:lang w:eastAsia="zh-CN"/>
        </w:rPr>
        <w:t>1mm</w:t>
      </w:r>
      <w:r>
        <w:rPr>
          <w:lang w:eastAsia="zh-CN"/>
        </w:rPr>
        <w:t>，面积不应小于支承装置与玻璃的结合面。</w:t>
      </w:r>
    </w:p>
    <w:p w14:paraId="0A03265E" w14:textId="77777777" w:rsidR="00EC7AB5" w:rsidRDefault="00000000">
      <w:pPr>
        <w:rPr>
          <w:lang w:eastAsia="zh-CN"/>
        </w:rPr>
      </w:pPr>
      <w:r>
        <w:rPr>
          <w:lang w:eastAsia="zh-CN"/>
        </w:rPr>
        <w:t>4.10.14  </w:t>
      </w:r>
      <w:r>
        <w:rPr>
          <w:lang w:eastAsia="zh-CN"/>
        </w:rPr>
        <w:t>玻璃间的接缝宽度应能满足玻璃和密封胶的变形要求，且不应小于</w:t>
      </w:r>
      <w:r>
        <w:rPr>
          <w:lang w:eastAsia="zh-CN"/>
        </w:rPr>
        <w:t>10mm</w:t>
      </w:r>
      <w:r>
        <w:rPr>
          <w:lang w:eastAsia="zh-CN"/>
        </w:rPr>
        <w:t>；密封胶的嵌填深度宜为接缝宽度的</w:t>
      </w:r>
      <w:r>
        <w:rPr>
          <w:lang w:eastAsia="zh-CN"/>
        </w:rPr>
        <w:t>50</w:t>
      </w:r>
      <w:r>
        <w:rPr>
          <w:lang w:eastAsia="zh-CN"/>
        </w:rPr>
        <w:t>％～</w:t>
      </w:r>
      <w:r>
        <w:rPr>
          <w:lang w:eastAsia="zh-CN"/>
        </w:rPr>
        <w:t>70</w:t>
      </w:r>
      <w:r>
        <w:rPr>
          <w:lang w:eastAsia="zh-CN"/>
        </w:rPr>
        <w:t>％，较深的密封槽口底部应采用聚乙烯发泡材料填塞。玻璃接缝密封宜选用位移能力级别为</w:t>
      </w:r>
      <w:r>
        <w:rPr>
          <w:lang w:eastAsia="zh-CN"/>
        </w:rPr>
        <w:t>25</w:t>
      </w:r>
      <w:r>
        <w:rPr>
          <w:lang w:eastAsia="zh-CN"/>
        </w:rPr>
        <w:t>级硅酮耐候密封胶，密封</w:t>
      </w:r>
      <w:proofErr w:type="gramStart"/>
      <w:r>
        <w:rPr>
          <w:lang w:eastAsia="zh-CN"/>
        </w:rPr>
        <w:t>胶应符合现行行业</w:t>
      </w:r>
      <w:proofErr w:type="gramEnd"/>
      <w:r>
        <w:rPr>
          <w:lang w:eastAsia="zh-CN"/>
        </w:rPr>
        <w:t>标准《幕墙玻璃接缝用密封胶》</w:t>
      </w:r>
      <w:r>
        <w:rPr>
          <w:lang w:eastAsia="zh-CN"/>
        </w:rPr>
        <w:t>JC/T 882</w:t>
      </w:r>
      <w:r>
        <w:rPr>
          <w:lang w:eastAsia="zh-CN"/>
        </w:rPr>
        <w:t>的有关规定。</w:t>
      </w:r>
    </w:p>
    <w:p w14:paraId="35E39441" w14:textId="77777777" w:rsidR="00EC7AB5" w:rsidRDefault="00000000">
      <w:pPr>
        <w:rPr>
          <w:lang w:eastAsia="zh-CN"/>
        </w:rPr>
      </w:pPr>
      <w:r>
        <w:rPr>
          <w:lang w:eastAsia="zh-CN"/>
        </w:rPr>
        <w:br w:type="page"/>
      </w:r>
    </w:p>
    <w:p w14:paraId="76BB4C9D" w14:textId="77777777" w:rsidR="00EC7AB5" w:rsidRDefault="00000000">
      <w:pPr>
        <w:rPr>
          <w:lang w:eastAsia="zh-CN"/>
        </w:rPr>
      </w:pPr>
      <w:r>
        <w:rPr>
          <w:lang w:eastAsia="zh-CN"/>
        </w:rPr>
        <w:lastRenderedPageBreak/>
        <w:t>4.11  </w:t>
      </w:r>
      <w:r>
        <w:rPr>
          <w:lang w:eastAsia="zh-CN"/>
        </w:rPr>
        <w:t>细部构造设计</w:t>
      </w:r>
    </w:p>
    <w:p w14:paraId="0A771C6C" w14:textId="77777777" w:rsidR="00EC7AB5" w:rsidRDefault="00000000">
      <w:pPr>
        <w:rPr>
          <w:lang w:eastAsia="zh-CN"/>
        </w:rPr>
      </w:pPr>
      <w:r>
        <w:rPr>
          <w:lang w:eastAsia="zh-CN"/>
        </w:rPr>
        <w:t>4.11.1  </w:t>
      </w:r>
      <w:r>
        <w:rPr>
          <w:lang w:eastAsia="zh-CN"/>
        </w:rPr>
        <w:t>屋面细部构造应包括檐口、檐沟和天沟、女儿墙和山墙、水落口、变形缝、伸出屋面管道、屋面出入口、</w:t>
      </w:r>
      <w:proofErr w:type="gramStart"/>
      <w:r>
        <w:rPr>
          <w:lang w:eastAsia="zh-CN"/>
        </w:rPr>
        <w:t>反梁过</w:t>
      </w:r>
      <w:proofErr w:type="gramEnd"/>
      <w:r>
        <w:rPr>
          <w:lang w:eastAsia="zh-CN"/>
        </w:rPr>
        <w:t>水孔、设施基座、屋脊、屋顶窗等部位。</w:t>
      </w:r>
    </w:p>
    <w:p w14:paraId="168A189A" w14:textId="77777777" w:rsidR="00EC7AB5" w:rsidRDefault="00000000">
      <w:pPr>
        <w:rPr>
          <w:lang w:eastAsia="zh-CN"/>
        </w:rPr>
      </w:pPr>
      <w:r>
        <w:rPr>
          <w:lang w:eastAsia="zh-CN"/>
        </w:rPr>
        <w:t>4.11.2  </w:t>
      </w:r>
      <w:r>
        <w:rPr>
          <w:lang w:eastAsia="zh-CN"/>
        </w:rPr>
        <w:t>细部构造设计应做到多道设防、复合用材、连续密封、局部增强，并应满足使用功能、温差变形、施工环境条件和可操作性等要求。</w:t>
      </w:r>
    </w:p>
    <w:p w14:paraId="4ADE9CB8" w14:textId="77777777" w:rsidR="00EC7AB5" w:rsidRDefault="00000000">
      <w:pPr>
        <w:rPr>
          <w:lang w:eastAsia="zh-CN"/>
        </w:rPr>
      </w:pPr>
      <w:r>
        <w:rPr>
          <w:lang w:eastAsia="zh-CN"/>
        </w:rPr>
        <w:t>4.11.3  </w:t>
      </w:r>
      <w:r>
        <w:rPr>
          <w:lang w:eastAsia="zh-CN"/>
        </w:rPr>
        <w:t>细部构造所用密封材料的选择应符合本规范第</w:t>
      </w:r>
      <w:r>
        <w:rPr>
          <w:lang w:eastAsia="zh-CN"/>
        </w:rPr>
        <w:t>4.6.3</w:t>
      </w:r>
      <w:r>
        <w:rPr>
          <w:lang w:eastAsia="zh-CN"/>
        </w:rPr>
        <w:t>条的规定。</w:t>
      </w:r>
    </w:p>
    <w:p w14:paraId="592F1157" w14:textId="77777777" w:rsidR="00EC7AB5" w:rsidRDefault="00000000">
      <w:pPr>
        <w:rPr>
          <w:lang w:eastAsia="zh-CN"/>
        </w:rPr>
      </w:pPr>
      <w:r>
        <w:rPr>
          <w:lang w:eastAsia="zh-CN"/>
        </w:rPr>
        <w:t>4.11.4  </w:t>
      </w:r>
      <w:r>
        <w:rPr>
          <w:lang w:eastAsia="zh-CN"/>
        </w:rPr>
        <w:t>细部构造中容易形成热桥的部位均应进行保温处理。</w:t>
      </w:r>
    </w:p>
    <w:p w14:paraId="7DB90FEB" w14:textId="77777777" w:rsidR="00EC7AB5" w:rsidRDefault="00000000">
      <w:pPr>
        <w:rPr>
          <w:lang w:eastAsia="zh-CN"/>
        </w:rPr>
      </w:pPr>
      <w:r>
        <w:rPr>
          <w:lang w:eastAsia="zh-CN"/>
        </w:rPr>
        <w:t>4.11.5  </w:t>
      </w:r>
      <w:r>
        <w:rPr>
          <w:lang w:eastAsia="zh-CN"/>
        </w:rPr>
        <w:t>檐口、檐沟外侧下端及女儿墙压顶内侧下端等部位均应作滴水处理，滴水槽宽度和深度不宜小于</w:t>
      </w:r>
      <w:r>
        <w:rPr>
          <w:lang w:eastAsia="zh-CN"/>
        </w:rPr>
        <w:t>10mm</w:t>
      </w:r>
      <w:r>
        <w:rPr>
          <w:lang w:eastAsia="zh-CN"/>
        </w:rPr>
        <w:t>。</w:t>
      </w:r>
    </w:p>
    <w:p w14:paraId="3FA497FE" w14:textId="77777777" w:rsidR="00EC7AB5" w:rsidRDefault="00000000">
      <w:pPr>
        <w:rPr>
          <w:lang w:eastAsia="zh-CN"/>
        </w:rPr>
      </w:pPr>
      <w:r>
        <w:rPr>
          <w:lang w:eastAsia="zh-CN"/>
        </w:rPr>
        <w:t>Ⅰ  </w:t>
      </w:r>
      <w:r>
        <w:rPr>
          <w:lang w:eastAsia="zh-CN"/>
        </w:rPr>
        <w:t>檐口</w:t>
      </w:r>
    </w:p>
    <w:p w14:paraId="2867BB39" w14:textId="77777777" w:rsidR="00EC7AB5" w:rsidRDefault="00000000">
      <w:pPr>
        <w:rPr>
          <w:lang w:eastAsia="zh-CN"/>
        </w:rPr>
      </w:pPr>
      <w:r>
        <w:rPr>
          <w:lang w:eastAsia="zh-CN"/>
        </w:rPr>
        <w:t>4.11.6  </w:t>
      </w:r>
      <w:r>
        <w:rPr>
          <w:lang w:eastAsia="zh-CN"/>
        </w:rPr>
        <w:t>卷材防水屋面檐口</w:t>
      </w:r>
      <w:r>
        <w:rPr>
          <w:lang w:eastAsia="zh-CN"/>
        </w:rPr>
        <w:t>800mm</w:t>
      </w:r>
      <w:r>
        <w:rPr>
          <w:lang w:eastAsia="zh-CN"/>
        </w:rPr>
        <w:t>范围内的卷材</w:t>
      </w:r>
      <w:proofErr w:type="gramStart"/>
      <w:r>
        <w:rPr>
          <w:lang w:eastAsia="zh-CN"/>
        </w:rPr>
        <w:t>应满粘</w:t>
      </w:r>
      <w:proofErr w:type="gramEnd"/>
      <w:r>
        <w:rPr>
          <w:lang w:eastAsia="zh-CN"/>
        </w:rPr>
        <w:t>，</w:t>
      </w:r>
      <w:proofErr w:type="gramStart"/>
      <w:r>
        <w:rPr>
          <w:lang w:eastAsia="zh-CN"/>
        </w:rPr>
        <w:t>卷材收头应</w:t>
      </w:r>
      <w:proofErr w:type="gramEnd"/>
      <w:r>
        <w:rPr>
          <w:lang w:eastAsia="zh-CN"/>
        </w:rPr>
        <w:t>采用金属压条钉压，并应用密封材料封严。檐口下端应做鹰嘴和滴水槽</w:t>
      </w:r>
      <w:r>
        <w:rPr>
          <w:lang w:eastAsia="zh-CN"/>
        </w:rPr>
        <w:t>(</w:t>
      </w:r>
      <w:r>
        <w:rPr>
          <w:lang w:eastAsia="zh-CN"/>
        </w:rPr>
        <w:t>图</w:t>
      </w:r>
      <w:r>
        <w:rPr>
          <w:lang w:eastAsia="zh-CN"/>
        </w:rPr>
        <w:t>4.11.6)</w:t>
      </w:r>
      <w:r>
        <w:rPr>
          <w:lang w:eastAsia="zh-CN"/>
        </w:rPr>
        <w:t>。</w:t>
      </w:r>
    </w:p>
    <w:p w14:paraId="2E864C48" w14:textId="77777777" w:rsidR="00EC7AB5" w:rsidRDefault="00000000">
      <w:pPr>
        <w:rPr>
          <w:lang w:eastAsia="zh-CN"/>
        </w:rPr>
      </w:pPr>
      <w:r>
        <w:rPr>
          <w:lang w:eastAsia="zh-CN"/>
        </w:rPr>
        <w:t>4.11.7  </w:t>
      </w:r>
      <w:r>
        <w:rPr>
          <w:lang w:eastAsia="zh-CN"/>
        </w:rPr>
        <w:t>涂膜防水屋面檐口的涂膜收头，应用防水涂料多遍涂刷。檐口下端应做鹰嘴和滴水槽</w:t>
      </w:r>
      <w:r>
        <w:rPr>
          <w:lang w:eastAsia="zh-CN"/>
        </w:rPr>
        <w:t>(</w:t>
      </w:r>
      <w:r>
        <w:rPr>
          <w:lang w:eastAsia="zh-CN"/>
        </w:rPr>
        <w:t>图</w:t>
      </w:r>
      <w:r>
        <w:rPr>
          <w:lang w:eastAsia="zh-CN"/>
        </w:rPr>
        <w:t>4.11.7)</w:t>
      </w:r>
      <w:r>
        <w:rPr>
          <w:lang w:eastAsia="zh-CN"/>
        </w:rPr>
        <w:t>。</w:t>
      </w:r>
    </w:p>
    <w:p w14:paraId="71292013" w14:textId="77777777" w:rsidR="00EC7AB5" w:rsidRDefault="00EC7AB5">
      <w:pPr>
        <w:rPr>
          <w:lang w:eastAsia="zh-CN"/>
        </w:rPr>
      </w:pPr>
    </w:p>
    <w:p w14:paraId="51C06267" w14:textId="77777777" w:rsidR="00EC7AB5" w:rsidRDefault="00000000">
      <w:r>
        <w:rPr>
          <w:noProof/>
        </w:rPr>
        <w:drawing>
          <wp:inline distT="0" distB="0" distL="114300" distR="114300" wp14:anchorId="510D4FD6" wp14:editId="06BCA8C6">
            <wp:extent cx="5080000" cy="3140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5080000" cy="3140816"/>
                    </a:xfrm>
                    <a:prstGeom prst="rect">
                      <a:avLst/>
                    </a:prstGeom>
                  </pic:spPr>
                </pic:pic>
              </a:graphicData>
            </a:graphic>
          </wp:inline>
        </w:drawing>
      </w:r>
    </w:p>
    <w:p w14:paraId="5C8BD9AA" w14:textId="77777777" w:rsidR="00EC7AB5" w:rsidRDefault="00000000">
      <w:pPr>
        <w:rPr>
          <w:lang w:eastAsia="zh-CN"/>
        </w:rPr>
      </w:pPr>
      <w:r>
        <w:rPr>
          <w:lang w:eastAsia="zh-CN"/>
        </w:rPr>
        <w:t>4.11.8  </w:t>
      </w:r>
      <w:r>
        <w:rPr>
          <w:lang w:eastAsia="zh-CN"/>
        </w:rPr>
        <w:t>烧结瓦、混凝土瓦屋面的瓦头挑出檐口的长度宜为</w:t>
      </w:r>
      <w:r>
        <w:rPr>
          <w:lang w:eastAsia="zh-CN"/>
        </w:rPr>
        <w:t>50mm</w:t>
      </w:r>
      <w:r>
        <w:rPr>
          <w:lang w:eastAsia="zh-CN"/>
        </w:rPr>
        <w:t>～</w:t>
      </w:r>
      <w:r>
        <w:rPr>
          <w:lang w:eastAsia="zh-CN"/>
        </w:rPr>
        <w:t>70mm(</w:t>
      </w:r>
      <w:r>
        <w:rPr>
          <w:lang w:eastAsia="zh-CN"/>
        </w:rPr>
        <w:t>图</w:t>
      </w:r>
      <w:r>
        <w:rPr>
          <w:lang w:eastAsia="zh-CN"/>
        </w:rPr>
        <w:t>4.11.8-1</w:t>
      </w:r>
      <w:r>
        <w:rPr>
          <w:lang w:eastAsia="zh-CN"/>
        </w:rPr>
        <w:t>、图</w:t>
      </w:r>
      <w:r>
        <w:rPr>
          <w:lang w:eastAsia="zh-CN"/>
        </w:rPr>
        <w:t>4.11.8-2)</w:t>
      </w:r>
      <w:r>
        <w:rPr>
          <w:lang w:eastAsia="zh-CN"/>
        </w:rPr>
        <w:t>。</w:t>
      </w:r>
    </w:p>
    <w:p w14:paraId="7C2A3D33" w14:textId="77777777" w:rsidR="00EC7AB5" w:rsidRDefault="00EC7AB5">
      <w:pPr>
        <w:rPr>
          <w:lang w:eastAsia="zh-CN"/>
        </w:rPr>
      </w:pPr>
    </w:p>
    <w:p w14:paraId="7B7AC3B0" w14:textId="77777777" w:rsidR="00EC7AB5" w:rsidRDefault="00000000">
      <w:r>
        <w:rPr>
          <w:noProof/>
        </w:rPr>
        <w:drawing>
          <wp:inline distT="0" distB="0" distL="114300" distR="114300" wp14:anchorId="0EA37A37" wp14:editId="309451FE">
            <wp:extent cx="5080000" cy="3534410"/>
            <wp:effectExtent l="0" t="0" r="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5080000" cy="3534791"/>
                    </a:xfrm>
                    <a:prstGeom prst="rect">
                      <a:avLst/>
                    </a:prstGeom>
                  </pic:spPr>
                </pic:pic>
              </a:graphicData>
            </a:graphic>
          </wp:inline>
        </w:drawing>
      </w:r>
    </w:p>
    <w:p w14:paraId="2FB22203" w14:textId="77777777" w:rsidR="00EC7AB5" w:rsidRDefault="00000000">
      <w:pPr>
        <w:rPr>
          <w:lang w:eastAsia="zh-CN"/>
        </w:rPr>
      </w:pPr>
      <w:r>
        <w:rPr>
          <w:lang w:eastAsia="zh-CN"/>
        </w:rPr>
        <w:t>4.11.9  </w:t>
      </w:r>
      <w:r>
        <w:rPr>
          <w:lang w:eastAsia="zh-CN"/>
        </w:rPr>
        <w:t>沥青瓦屋面的瓦头挑出檐口的长度宜为</w:t>
      </w:r>
      <w:r>
        <w:rPr>
          <w:lang w:eastAsia="zh-CN"/>
        </w:rPr>
        <w:t>10mm</w:t>
      </w:r>
      <w:r>
        <w:rPr>
          <w:lang w:eastAsia="zh-CN"/>
        </w:rPr>
        <w:t>～</w:t>
      </w:r>
      <w:r>
        <w:rPr>
          <w:lang w:eastAsia="zh-CN"/>
        </w:rPr>
        <w:t>20mm</w:t>
      </w:r>
      <w:r>
        <w:rPr>
          <w:lang w:eastAsia="zh-CN"/>
        </w:rPr>
        <w:t>；金属滴水板应固定在基层上，伸入</w:t>
      </w:r>
      <w:proofErr w:type="gramStart"/>
      <w:r>
        <w:rPr>
          <w:lang w:eastAsia="zh-CN"/>
        </w:rPr>
        <w:t>沥青瓦下宽度</w:t>
      </w:r>
      <w:proofErr w:type="gramEnd"/>
      <w:r>
        <w:rPr>
          <w:lang w:eastAsia="zh-CN"/>
        </w:rPr>
        <w:t>不应小于</w:t>
      </w:r>
      <w:r>
        <w:rPr>
          <w:lang w:eastAsia="zh-CN"/>
        </w:rPr>
        <w:t>80mm</w:t>
      </w:r>
      <w:r>
        <w:rPr>
          <w:lang w:eastAsia="zh-CN"/>
        </w:rPr>
        <w:t>，向下延伸长度不应小于</w:t>
      </w:r>
      <w:r>
        <w:rPr>
          <w:lang w:eastAsia="zh-CN"/>
        </w:rPr>
        <w:t>60mm(</w:t>
      </w:r>
      <w:r>
        <w:rPr>
          <w:lang w:eastAsia="zh-CN"/>
        </w:rPr>
        <w:t>图</w:t>
      </w:r>
      <w:r>
        <w:rPr>
          <w:lang w:eastAsia="zh-CN"/>
        </w:rPr>
        <w:t>4.11.9)</w:t>
      </w:r>
      <w:r>
        <w:rPr>
          <w:lang w:eastAsia="zh-CN"/>
        </w:rPr>
        <w:t>。</w:t>
      </w:r>
    </w:p>
    <w:p w14:paraId="5FCF964B" w14:textId="77777777" w:rsidR="00EC7AB5" w:rsidRDefault="00EC7AB5">
      <w:pPr>
        <w:rPr>
          <w:lang w:eastAsia="zh-CN"/>
        </w:rPr>
      </w:pPr>
    </w:p>
    <w:p w14:paraId="39C5A6D8" w14:textId="77777777" w:rsidR="00EC7AB5" w:rsidRDefault="00000000">
      <w:r>
        <w:rPr>
          <w:noProof/>
        </w:rPr>
        <w:lastRenderedPageBreak/>
        <w:drawing>
          <wp:inline distT="0" distB="0" distL="114300" distR="114300" wp14:anchorId="451A5816" wp14:editId="1EB22387">
            <wp:extent cx="5080000" cy="3726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5080000" cy="3726765"/>
                    </a:xfrm>
                    <a:prstGeom prst="rect">
                      <a:avLst/>
                    </a:prstGeom>
                  </pic:spPr>
                </pic:pic>
              </a:graphicData>
            </a:graphic>
          </wp:inline>
        </w:drawing>
      </w:r>
    </w:p>
    <w:p w14:paraId="6E9E8003" w14:textId="77777777" w:rsidR="00EC7AB5" w:rsidRDefault="00000000">
      <w:pPr>
        <w:rPr>
          <w:lang w:eastAsia="zh-CN"/>
        </w:rPr>
      </w:pPr>
      <w:r>
        <w:rPr>
          <w:lang w:eastAsia="zh-CN"/>
        </w:rPr>
        <w:t>4.11.10  </w:t>
      </w:r>
      <w:r>
        <w:rPr>
          <w:lang w:eastAsia="zh-CN"/>
        </w:rPr>
        <w:t>金属板屋面檐口挑出墙面的长度不应小于</w:t>
      </w:r>
      <w:r>
        <w:rPr>
          <w:lang w:eastAsia="zh-CN"/>
        </w:rPr>
        <w:t>200mm</w:t>
      </w:r>
      <w:r>
        <w:rPr>
          <w:lang w:eastAsia="zh-CN"/>
        </w:rPr>
        <w:t>；屋面板与墙板交接处应设置金属封檐板和压条</w:t>
      </w:r>
      <w:r>
        <w:rPr>
          <w:lang w:eastAsia="zh-CN"/>
        </w:rPr>
        <w:t>(</w:t>
      </w:r>
      <w:r>
        <w:rPr>
          <w:lang w:eastAsia="zh-CN"/>
        </w:rPr>
        <w:t>图</w:t>
      </w:r>
      <w:r>
        <w:rPr>
          <w:lang w:eastAsia="zh-CN"/>
        </w:rPr>
        <w:t>4.11.10)</w:t>
      </w:r>
      <w:r>
        <w:rPr>
          <w:lang w:eastAsia="zh-CN"/>
        </w:rPr>
        <w:t>。</w:t>
      </w:r>
    </w:p>
    <w:p w14:paraId="51A1E13C" w14:textId="77777777" w:rsidR="00EC7AB5" w:rsidRDefault="00EC7AB5">
      <w:pPr>
        <w:rPr>
          <w:lang w:eastAsia="zh-CN"/>
        </w:rPr>
      </w:pPr>
    </w:p>
    <w:p w14:paraId="4A4A953C" w14:textId="77777777" w:rsidR="00EC7AB5" w:rsidRDefault="00000000">
      <w:r>
        <w:rPr>
          <w:noProof/>
        </w:rPr>
        <w:drawing>
          <wp:inline distT="0" distB="0" distL="114300" distR="114300" wp14:anchorId="3309BC39" wp14:editId="1786A9CE">
            <wp:extent cx="5080000" cy="3474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5080000" cy="3474132"/>
                    </a:xfrm>
                    <a:prstGeom prst="rect">
                      <a:avLst/>
                    </a:prstGeom>
                  </pic:spPr>
                </pic:pic>
              </a:graphicData>
            </a:graphic>
          </wp:inline>
        </w:drawing>
      </w:r>
    </w:p>
    <w:p w14:paraId="2A4C01DB" w14:textId="77777777" w:rsidR="00EC7AB5" w:rsidRDefault="00000000">
      <w:pPr>
        <w:rPr>
          <w:lang w:eastAsia="zh-CN"/>
        </w:rPr>
      </w:pPr>
      <w:r>
        <w:rPr>
          <w:lang w:eastAsia="zh-CN"/>
        </w:rPr>
        <w:lastRenderedPageBreak/>
        <w:t>Ⅱ  </w:t>
      </w:r>
      <w:r>
        <w:rPr>
          <w:lang w:eastAsia="zh-CN"/>
        </w:rPr>
        <w:t>檐沟和天沟</w:t>
      </w:r>
    </w:p>
    <w:p w14:paraId="40EFE6FB" w14:textId="77777777" w:rsidR="00EC7AB5" w:rsidRDefault="00000000">
      <w:pPr>
        <w:rPr>
          <w:lang w:eastAsia="zh-CN"/>
        </w:rPr>
      </w:pPr>
      <w:r>
        <w:rPr>
          <w:lang w:eastAsia="zh-CN"/>
        </w:rPr>
        <w:t>4.11.11  </w:t>
      </w:r>
      <w:r>
        <w:rPr>
          <w:lang w:eastAsia="zh-CN"/>
        </w:rPr>
        <w:t>卷材或涂膜防水屋面檐沟</w:t>
      </w:r>
      <w:r>
        <w:rPr>
          <w:lang w:eastAsia="zh-CN"/>
        </w:rPr>
        <w:t>(</w:t>
      </w:r>
      <w:r>
        <w:rPr>
          <w:lang w:eastAsia="zh-CN"/>
        </w:rPr>
        <w:t>图</w:t>
      </w:r>
      <w:r>
        <w:rPr>
          <w:lang w:eastAsia="zh-CN"/>
        </w:rPr>
        <w:t>4.11.11)</w:t>
      </w:r>
      <w:r>
        <w:rPr>
          <w:lang w:eastAsia="zh-CN"/>
        </w:rPr>
        <w:t>和天沟的防水构造，应符合下列规定：</w:t>
      </w:r>
    </w:p>
    <w:p w14:paraId="4E7CFC68" w14:textId="77777777" w:rsidR="00EC7AB5" w:rsidRDefault="00EC7AB5">
      <w:pPr>
        <w:rPr>
          <w:lang w:eastAsia="zh-CN"/>
        </w:rPr>
      </w:pPr>
    </w:p>
    <w:p w14:paraId="2BEBF7BA" w14:textId="77777777" w:rsidR="00EC7AB5" w:rsidRDefault="00000000">
      <w:r>
        <w:rPr>
          <w:noProof/>
        </w:rPr>
        <w:drawing>
          <wp:inline distT="0" distB="0" distL="114300" distR="114300" wp14:anchorId="242D082C" wp14:editId="6E9F4CA2">
            <wp:extent cx="5080000" cy="4570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080000" cy="4570623"/>
                    </a:xfrm>
                    <a:prstGeom prst="rect">
                      <a:avLst/>
                    </a:prstGeom>
                  </pic:spPr>
                </pic:pic>
              </a:graphicData>
            </a:graphic>
          </wp:inline>
        </w:drawing>
      </w:r>
    </w:p>
    <w:p w14:paraId="168B5B29" w14:textId="77777777" w:rsidR="00EC7AB5" w:rsidRDefault="00000000">
      <w:pPr>
        <w:rPr>
          <w:lang w:eastAsia="zh-CN"/>
        </w:rPr>
      </w:pPr>
      <w:r>
        <w:rPr>
          <w:lang w:eastAsia="zh-CN"/>
        </w:rPr>
        <w:t>1  </w:t>
      </w:r>
      <w:r>
        <w:rPr>
          <w:lang w:eastAsia="zh-CN"/>
        </w:rPr>
        <w:t>檐沟和天沟的防水层下应增设附加层，附加层伸入屋面的宽度不应小于</w:t>
      </w:r>
      <w:r>
        <w:rPr>
          <w:lang w:eastAsia="zh-CN"/>
        </w:rPr>
        <w:t>250mm</w:t>
      </w:r>
      <w:r>
        <w:rPr>
          <w:lang w:eastAsia="zh-CN"/>
        </w:rPr>
        <w:t>；</w:t>
      </w:r>
    </w:p>
    <w:p w14:paraId="7B34FD65" w14:textId="77777777" w:rsidR="00EC7AB5" w:rsidRDefault="00000000">
      <w:pPr>
        <w:rPr>
          <w:lang w:eastAsia="zh-CN"/>
        </w:rPr>
      </w:pPr>
      <w:r>
        <w:rPr>
          <w:lang w:eastAsia="zh-CN"/>
        </w:rPr>
        <w:t>2  </w:t>
      </w:r>
      <w:r>
        <w:rPr>
          <w:lang w:eastAsia="zh-CN"/>
        </w:rPr>
        <w:t>檐沟防水层和附加层应由沟底翻上至外侧顶部，卷材</w:t>
      </w:r>
      <w:proofErr w:type="gramStart"/>
      <w:r>
        <w:rPr>
          <w:lang w:eastAsia="zh-CN"/>
        </w:rPr>
        <w:t>收头应用</w:t>
      </w:r>
      <w:proofErr w:type="gramEnd"/>
      <w:r>
        <w:rPr>
          <w:lang w:eastAsia="zh-CN"/>
        </w:rPr>
        <w:t>金属压条钉压，并应用密封材料封严，涂膜</w:t>
      </w:r>
      <w:proofErr w:type="gramStart"/>
      <w:r>
        <w:rPr>
          <w:lang w:eastAsia="zh-CN"/>
        </w:rPr>
        <w:t>收头应用</w:t>
      </w:r>
      <w:proofErr w:type="gramEnd"/>
      <w:r>
        <w:rPr>
          <w:lang w:eastAsia="zh-CN"/>
        </w:rPr>
        <w:t>防水涂料多遍涂刷；</w:t>
      </w:r>
    </w:p>
    <w:p w14:paraId="3AEA132A" w14:textId="77777777" w:rsidR="00EC7AB5" w:rsidRDefault="00000000">
      <w:pPr>
        <w:rPr>
          <w:lang w:eastAsia="zh-CN"/>
        </w:rPr>
      </w:pPr>
      <w:r>
        <w:rPr>
          <w:lang w:eastAsia="zh-CN"/>
        </w:rPr>
        <w:t>3  </w:t>
      </w:r>
      <w:r>
        <w:rPr>
          <w:lang w:eastAsia="zh-CN"/>
        </w:rPr>
        <w:t>檐沟外侧下端应做鹰嘴或滴水槽；</w:t>
      </w:r>
    </w:p>
    <w:p w14:paraId="40EDF552" w14:textId="77777777" w:rsidR="00EC7AB5" w:rsidRDefault="00000000">
      <w:pPr>
        <w:rPr>
          <w:lang w:eastAsia="zh-CN"/>
        </w:rPr>
      </w:pPr>
      <w:r>
        <w:rPr>
          <w:lang w:eastAsia="zh-CN"/>
        </w:rPr>
        <w:t>4  </w:t>
      </w:r>
      <w:r>
        <w:rPr>
          <w:lang w:eastAsia="zh-CN"/>
        </w:rPr>
        <w:t>檐沟外侧高于屋面结构板时，应设置溢水口。</w:t>
      </w:r>
    </w:p>
    <w:p w14:paraId="03E91413" w14:textId="77777777" w:rsidR="00EC7AB5" w:rsidRDefault="00000000">
      <w:pPr>
        <w:rPr>
          <w:lang w:eastAsia="zh-CN"/>
        </w:rPr>
      </w:pPr>
      <w:r>
        <w:rPr>
          <w:lang w:eastAsia="zh-CN"/>
        </w:rPr>
        <w:t>4.11.12  </w:t>
      </w:r>
      <w:r>
        <w:rPr>
          <w:lang w:eastAsia="zh-CN"/>
        </w:rPr>
        <w:t>烧结瓦、混凝土瓦屋面檐沟</w:t>
      </w:r>
      <w:r>
        <w:rPr>
          <w:lang w:eastAsia="zh-CN"/>
        </w:rPr>
        <w:t>(</w:t>
      </w:r>
      <w:r>
        <w:rPr>
          <w:lang w:eastAsia="zh-CN"/>
        </w:rPr>
        <w:t>图</w:t>
      </w:r>
      <w:r>
        <w:rPr>
          <w:lang w:eastAsia="zh-CN"/>
        </w:rPr>
        <w:t>4.11.12)</w:t>
      </w:r>
      <w:r>
        <w:rPr>
          <w:lang w:eastAsia="zh-CN"/>
        </w:rPr>
        <w:t>和天沟的防水构造，应符合下列规定：</w:t>
      </w:r>
    </w:p>
    <w:p w14:paraId="1FB3C2BE" w14:textId="77777777" w:rsidR="00EC7AB5" w:rsidRDefault="00EC7AB5">
      <w:pPr>
        <w:rPr>
          <w:lang w:eastAsia="zh-CN"/>
        </w:rPr>
      </w:pPr>
    </w:p>
    <w:p w14:paraId="4E42C272" w14:textId="77777777" w:rsidR="00EC7AB5" w:rsidRDefault="00000000">
      <w:r>
        <w:rPr>
          <w:noProof/>
        </w:rPr>
        <w:lastRenderedPageBreak/>
        <w:drawing>
          <wp:inline distT="0" distB="0" distL="114300" distR="114300" wp14:anchorId="704BDC15" wp14:editId="29470DF0">
            <wp:extent cx="5080000" cy="51689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5080000" cy="5169347"/>
                    </a:xfrm>
                    <a:prstGeom prst="rect">
                      <a:avLst/>
                    </a:prstGeom>
                  </pic:spPr>
                </pic:pic>
              </a:graphicData>
            </a:graphic>
          </wp:inline>
        </w:drawing>
      </w:r>
    </w:p>
    <w:p w14:paraId="722A7DEE" w14:textId="77777777" w:rsidR="00EC7AB5" w:rsidRDefault="00000000">
      <w:pPr>
        <w:rPr>
          <w:lang w:eastAsia="zh-CN"/>
        </w:rPr>
      </w:pPr>
      <w:r>
        <w:rPr>
          <w:lang w:eastAsia="zh-CN"/>
        </w:rPr>
        <w:t>1  </w:t>
      </w:r>
      <w:r>
        <w:rPr>
          <w:lang w:eastAsia="zh-CN"/>
        </w:rPr>
        <w:t>檐沟和天沟防水层下应增设附加层，附加层伸入屋面的宽度不应小于</w:t>
      </w:r>
      <w:r>
        <w:rPr>
          <w:lang w:eastAsia="zh-CN"/>
        </w:rPr>
        <w:t>500mm</w:t>
      </w:r>
      <w:r>
        <w:rPr>
          <w:lang w:eastAsia="zh-CN"/>
        </w:rPr>
        <w:t>；</w:t>
      </w:r>
    </w:p>
    <w:p w14:paraId="632E1097" w14:textId="77777777" w:rsidR="00EC7AB5" w:rsidRDefault="00000000">
      <w:pPr>
        <w:rPr>
          <w:lang w:eastAsia="zh-CN"/>
        </w:rPr>
      </w:pPr>
      <w:r>
        <w:rPr>
          <w:lang w:eastAsia="zh-CN"/>
        </w:rPr>
        <w:t>2  </w:t>
      </w:r>
      <w:r>
        <w:rPr>
          <w:lang w:eastAsia="zh-CN"/>
        </w:rPr>
        <w:t>檐沟和天沟防水层伸入瓦内的宽度不应小于</w:t>
      </w:r>
      <w:r>
        <w:rPr>
          <w:lang w:eastAsia="zh-CN"/>
        </w:rPr>
        <w:t>150mm</w:t>
      </w:r>
      <w:r>
        <w:rPr>
          <w:lang w:eastAsia="zh-CN"/>
        </w:rPr>
        <w:t>，并应与屋面防水层或防水垫层顺流水方向搭接；</w:t>
      </w:r>
    </w:p>
    <w:p w14:paraId="793F57E1" w14:textId="77777777" w:rsidR="00EC7AB5" w:rsidRDefault="00000000">
      <w:pPr>
        <w:rPr>
          <w:lang w:eastAsia="zh-CN"/>
        </w:rPr>
      </w:pPr>
      <w:r>
        <w:rPr>
          <w:lang w:eastAsia="zh-CN"/>
        </w:rPr>
        <w:t>3  </w:t>
      </w:r>
      <w:r>
        <w:rPr>
          <w:lang w:eastAsia="zh-CN"/>
        </w:rPr>
        <w:t>檐沟防水层和附加层应由沟底翻上至外侧顶部，卷材</w:t>
      </w:r>
      <w:proofErr w:type="gramStart"/>
      <w:r>
        <w:rPr>
          <w:lang w:eastAsia="zh-CN"/>
        </w:rPr>
        <w:t>收头应用</w:t>
      </w:r>
      <w:proofErr w:type="gramEnd"/>
      <w:r>
        <w:rPr>
          <w:lang w:eastAsia="zh-CN"/>
        </w:rPr>
        <w:t>金属压条钉压，并应用密封材料封严；涂膜</w:t>
      </w:r>
      <w:proofErr w:type="gramStart"/>
      <w:r>
        <w:rPr>
          <w:lang w:eastAsia="zh-CN"/>
        </w:rPr>
        <w:t>收头应用</w:t>
      </w:r>
      <w:proofErr w:type="gramEnd"/>
      <w:r>
        <w:rPr>
          <w:lang w:eastAsia="zh-CN"/>
        </w:rPr>
        <w:t>防水涂料多遍涂刷；</w:t>
      </w:r>
    </w:p>
    <w:p w14:paraId="0E1B4994" w14:textId="77777777" w:rsidR="00EC7AB5" w:rsidRDefault="00000000">
      <w:pPr>
        <w:rPr>
          <w:lang w:eastAsia="zh-CN"/>
        </w:rPr>
      </w:pPr>
      <w:r>
        <w:rPr>
          <w:lang w:eastAsia="zh-CN"/>
        </w:rPr>
        <w:t>4  </w:t>
      </w:r>
      <w:r>
        <w:rPr>
          <w:lang w:eastAsia="zh-CN"/>
        </w:rPr>
        <w:t>烧结瓦、混凝土瓦伸入檐沟、天沟内的长度，宜为</w:t>
      </w:r>
      <w:r>
        <w:rPr>
          <w:lang w:eastAsia="zh-CN"/>
        </w:rPr>
        <w:t>50mm</w:t>
      </w:r>
      <w:r>
        <w:rPr>
          <w:lang w:eastAsia="zh-CN"/>
        </w:rPr>
        <w:t>～</w:t>
      </w:r>
      <w:r>
        <w:rPr>
          <w:lang w:eastAsia="zh-CN"/>
        </w:rPr>
        <w:t>70mm</w:t>
      </w:r>
      <w:r>
        <w:rPr>
          <w:lang w:eastAsia="zh-CN"/>
        </w:rPr>
        <w:t>。</w:t>
      </w:r>
    </w:p>
    <w:p w14:paraId="47E2698A" w14:textId="77777777" w:rsidR="00EC7AB5" w:rsidRDefault="00000000">
      <w:pPr>
        <w:rPr>
          <w:lang w:eastAsia="zh-CN"/>
        </w:rPr>
      </w:pPr>
      <w:r>
        <w:rPr>
          <w:lang w:eastAsia="zh-CN"/>
        </w:rPr>
        <w:t>4.11.13  </w:t>
      </w:r>
      <w:r>
        <w:rPr>
          <w:lang w:eastAsia="zh-CN"/>
        </w:rPr>
        <w:t>沥青瓦屋面檐沟和天沟的防水构造，应符合下列规定：</w:t>
      </w:r>
    </w:p>
    <w:p w14:paraId="53F7A481" w14:textId="77777777" w:rsidR="00EC7AB5" w:rsidRDefault="00000000">
      <w:pPr>
        <w:rPr>
          <w:lang w:eastAsia="zh-CN"/>
        </w:rPr>
      </w:pPr>
      <w:r>
        <w:rPr>
          <w:lang w:eastAsia="zh-CN"/>
        </w:rPr>
        <w:t>1  </w:t>
      </w:r>
      <w:r>
        <w:rPr>
          <w:lang w:eastAsia="zh-CN"/>
        </w:rPr>
        <w:t>檐沟防水层下应增设附加层，附加层伸入屋面的宽度不应小于</w:t>
      </w:r>
      <w:r>
        <w:rPr>
          <w:lang w:eastAsia="zh-CN"/>
        </w:rPr>
        <w:t>500mm</w:t>
      </w:r>
      <w:r>
        <w:rPr>
          <w:lang w:eastAsia="zh-CN"/>
        </w:rPr>
        <w:t>；</w:t>
      </w:r>
    </w:p>
    <w:p w14:paraId="5E6ECCBE" w14:textId="77777777" w:rsidR="00EC7AB5" w:rsidRDefault="00000000">
      <w:pPr>
        <w:rPr>
          <w:lang w:eastAsia="zh-CN"/>
        </w:rPr>
      </w:pPr>
      <w:r>
        <w:rPr>
          <w:lang w:eastAsia="zh-CN"/>
        </w:rPr>
        <w:t>2  </w:t>
      </w:r>
      <w:r>
        <w:rPr>
          <w:lang w:eastAsia="zh-CN"/>
        </w:rPr>
        <w:t>檐沟防水层伸入瓦内的宽度不应小于</w:t>
      </w:r>
      <w:r>
        <w:rPr>
          <w:lang w:eastAsia="zh-CN"/>
        </w:rPr>
        <w:t>150mm</w:t>
      </w:r>
      <w:r>
        <w:rPr>
          <w:lang w:eastAsia="zh-CN"/>
        </w:rPr>
        <w:t>，并应与屋面防水层或防水垫层顺流水方向搭接；</w:t>
      </w:r>
    </w:p>
    <w:p w14:paraId="5BB173BB" w14:textId="77777777" w:rsidR="00EC7AB5" w:rsidRDefault="00000000">
      <w:pPr>
        <w:rPr>
          <w:lang w:eastAsia="zh-CN"/>
        </w:rPr>
      </w:pPr>
      <w:r>
        <w:rPr>
          <w:lang w:eastAsia="zh-CN"/>
        </w:rPr>
        <w:lastRenderedPageBreak/>
        <w:t>3  </w:t>
      </w:r>
      <w:r>
        <w:rPr>
          <w:lang w:eastAsia="zh-CN"/>
        </w:rPr>
        <w:t>檐沟防水层和附加层应由沟底翻上至外侧顶部，卷材</w:t>
      </w:r>
      <w:proofErr w:type="gramStart"/>
      <w:r>
        <w:rPr>
          <w:lang w:eastAsia="zh-CN"/>
        </w:rPr>
        <w:t>收头应用</w:t>
      </w:r>
      <w:proofErr w:type="gramEnd"/>
      <w:r>
        <w:rPr>
          <w:lang w:eastAsia="zh-CN"/>
        </w:rPr>
        <w:t>金属</w:t>
      </w:r>
      <w:proofErr w:type="gramStart"/>
      <w:r>
        <w:rPr>
          <w:lang w:eastAsia="zh-CN"/>
        </w:rPr>
        <w:t>压条钉压</w:t>
      </w:r>
      <w:proofErr w:type="gramEnd"/>
      <w:r>
        <w:rPr>
          <w:lang w:eastAsia="zh-CN"/>
        </w:rPr>
        <w:t>.</w:t>
      </w:r>
      <w:r>
        <w:rPr>
          <w:lang w:eastAsia="zh-CN"/>
        </w:rPr>
        <w:t>并应用密封材料封严；涂膜</w:t>
      </w:r>
      <w:proofErr w:type="gramStart"/>
      <w:r>
        <w:rPr>
          <w:lang w:eastAsia="zh-CN"/>
        </w:rPr>
        <w:t>收头应用</w:t>
      </w:r>
      <w:proofErr w:type="gramEnd"/>
      <w:r>
        <w:rPr>
          <w:lang w:eastAsia="zh-CN"/>
        </w:rPr>
        <w:t>防水涂料多遍涂刷；</w:t>
      </w:r>
    </w:p>
    <w:p w14:paraId="41B1BD8D" w14:textId="77777777" w:rsidR="00EC7AB5" w:rsidRDefault="00000000">
      <w:pPr>
        <w:rPr>
          <w:lang w:eastAsia="zh-CN"/>
        </w:rPr>
      </w:pPr>
      <w:r>
        <w:rPr>
          <w:lang w:eastAsia="zh-CN"/>
        </w:rPr>
        <w:t>4  </w:t>
      </w:r>
      <w:r>
        <w:rPr>
          <w:lang w:eastAsia="zh-CN"/>
        </w:rPr>
        <w:t>沥青瓦伸入檐沟内的长度宜为</w:t>
      </w:r>
      <w:r>
        <w:rPr>
          <w:lang w:eastAsia="zh-CN"/>
        </w:rPr>
        <w:t>10mm</w:t>
      </w:r>
      <w:r>
        <w:rPr>
          <w:lang w:eastAsia="zh-CN"/>
        </w:rPr>
        <w:t>～</w:t>
      </w:r>
      <w:r>
        <w:rPr>
          <w:lang w:eastAsia="zh-CN"/>
        </w:rPr>
        <w:t>20mm</w:t>
      </w:r>
      <w:r>
        <w:rPr>
          <w:lang w:eastAsia="zh-CN"/>
        </w:rPr>
        <w:t>；</w:t>
      </w:r>
    </w:p>
    <w:p w14:paraId="5AC1A449" w14:textId="77777777" w:rsidR="00EC7AB5" w:rsidRDefault="00000000">
      <w:pPr>
        <w:rPr>
          <w:lang w:eastAsia="zh-CN"/>
        </w:rPr>
      </w:pPr>
      <w:r>
        <w:rPr>
          <w:lang w:eastAsia="zh-CN"/>
        </w:rPr>
        <w:t>5  </w:t>
      </w:r>
      <w:r>
        <w:rPr>
          <w:lang w:eastAsia="zh-CN"/>
        </w:rPr>
        <w:t>天沟采用搭接式或编织式铺设时，</w:t>
      </w:r>
      <w:proofErr w:type="gramStart"/>
      <w:r>
        <w:rPr>
          <w:lang w:eastAsia="zh-CN"/>
        </w:rPr>
        <w:t>沥青瓦下应</w:t>
      </w:r>
      <w:proofErr w:type="gramEnd"/>
      <w:r>
        <w:rPr>
          <w:lang w:eastAsia="zh-CN"/>
        </w:rPr>
        <w:t>增设不小于</w:t>
      </w:r>
      <w:r>
        <w:rPr>
          <w:lang w:eastAsia="zh-CN"/>
        </w:rPr>
        <w:t>1000mm</w:t>
      </w:r>
      <w:r>
        <w:rPr>
          <w:lang w:eastAsia="zh-CN"/>
        </w:rPr>
        <w:t>宽的附加层</w:t>
      </w:r>
      <w:r>
        <w:rPr>
          <w:lang w:eastAsia="zh-CN"/>
        </w:rPr>
        <w:t>(</w:t>
      </w:r>
      <w:r>
        <w:rPr>
          <w:lang w:eastAsia="zh-CN"/>
        </w:rPr>
        <w:t>图</w:t>
      </w:r>
      <w:r>
        <w:rPr>
          <w:lang w:eastAsia="zh-CN"/>
        </w:rPr>
        <w:t>4.11.13)</w:t>
      </w:r>
      <w:r>
        <w:rPr>
          <w:lang w:eastAsia="zh-CN"/>
        </w:rPr>
        <w:t>；</w:t>
      </w:r>
    </w:p>
    <w:p w14:paraId="51C86B18" w14:textId="77777777" w:rsidR="00EC7AB5" w:rsidRDefault="00EC7AB5">
      <w:pPr>
        <w:rPr>
          <w:lang w:eastAsia="zh-CN"/>
        </w:rPr>
      </w:pPr>
    </w:p>
    <w:p w14:paraId="10C16B1D" w14:textId="77777777" w:rsidR="00EC7AB5" w:rsidRDefault="00000000">
      <w:r>
        <w:rPr>
          <w:noProof/>
        </w:rPr>
        <w:drawing>
          <wp:inline distT="0" distB="0" distL="114300" distR="114300" wp14:anchorId="25EE70DA" wp14:editId="476C2BAB">
            <wp:extent cx="5080000" cy="36493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080000" cy="3649820"/>
                    </a:xfrm>
                    <a:prstGeom prst="rect">
                      <a:avLst/>
                    </a:prstGeom>
                  </pic:spPr>
                </pic:pic>
              </a:graphicData>
            </a:graphic>
          </wp:inline>
        </w:drawing>
      </w:r>
    </w:p>
    <w:p w14:paraId="6736E085" w14:textId="77777777" w:rsidR="00EC7AB5" w:rsidRDefault="00000000">
      <w:pPr>
        <w:rPr>
          <w:lang w:eastAsia="zh-CN"/>
        </w:rPr>
      </w:pPr>
      <w:r>
        <w:rPr>
          <w:lang w:eastAsia="zh-CN"/>
        </w:rPr>
        <w:t>6  </w:t>
      </w:r>
      <w:r>
        <w:rPr>
          <w:lang w:eastAsia="zh-CN"/>
        </w:rPr>
        <w:t>天沟采用敞开式铺设时，在防水层或防水垫层上应铺设厚度不小于</w:t>
      </w:r>
      <w:r>
        <w:rPr>
          <w:lang w:eastAsia="zh-CN"/>
        </w:rPr>
        <w:t>0.45mm</w:t>
      </w:r>
      <w:r>
        <w:rPr>
          <w:lang w:eastAsia="zh-CN"/>
        </w:rPr>
        <w:t>的防锈金属板材，</w:t>
      </w:r>
      <w:proofErr w:type="gramStart"/>
      <w:r>
        <w:rPr>
          <w:lang w:eastAsia="zh-CN"/>
        </w:rPr>
        <w:t>沥青瓦与金属</w:t>
      </w:r>
      <w:proofErr w:type="gramEnd"/>
      <w:r>
        <w:rPr>
          <w:lang w:eastAsia="zh-CN"/>
        </w:rPr>
        <w:t>板材应顺流水方向搭接，搭接缝应用沥青基胶结材料粘结，搭接宽度不应小于</w:t>
      </w:r>
      <w:r>
        <w:rPr>
          <w:lang w:eastAsia="zh-CN"/>
        </w:rPr>
        <w:t>100mm</w:t>
      </w:r>
      <w:r>
        <w:rPr>
          <w:lang w:eastAsia="zh-CN"/>
        </w:rPr>
        <w:t>。</w:t>
      </w:r>
    </w:p>
    <w:p w14:paraId="3F5035DE" w14:textId="77777777" w:rsidR="00EC7AB5" w:rsidRDefault="00000000">
      <w:pPr>
        <w:rPr>
          <w:lang w:eastAsia="zh-CN"/>
        </w:rPr>
      </w:pPr>
      <w:r>
        <w:rPr>
          <w:lang w:eastAsia="zh-CN"/>
        </w:rPr>
        <w:t>Ⅲ </w:t>
      </w:r>
      <w:r>
        <w:rPr>
          <w:lang w:eastAsia="zh-CN"/>
        </w:rPr>
        <w:t>女儿墙和山墙</w:t>
      </w:r>
    </w:p>
    <w:p w14:paraId="032F608A" w14:textId="77777777" w:rsidR="00EC7AB5" w:rsidRDefault="00000000">
      <w:pPr>
        <w:rPr>
          <w:lang w:eastAsia="zh-CN"/>
        </w:rPr>
      </w:pPr>
      <w:r>
        <w:rPr>
          <w:lang w:eastAsia="zh-CN"/>
        </w:rPr>
        <w:t>4.11.14  </w:t>
      </w:r>
      <w:r>
        <w:rPr>
          <w:lang w:eastAsia="zh-CN"/>
        </w:rPr>
        <w:t>女儿墙的防水构造应符合下列规定：</w:t>
      </w:r>
    </w:p>
    <w:p w14:paraId="4B974E45" w14:textId="77777777" w:rsidR="00EC7AB5" w:rsidRDefault="00000000">
      <w:pPr>
        <w:rPr>
          <w:lang w:eastAsia="zh-CN"/>
        </w:rPr>
      </w:pPr>
      <w:r>
        <w:rPr>
          <w:lang w:eastAsia="zh-CN"/>
        </w:rPr>
        <w:t>1  </w:t>
      </w:r>
      <w:r>
        <w:rPr>
          <w:lang w:eastAsia="zh-CN"/>
        </w:rPr>
        <w:t>女儿墙压顶可采用混凝土或金属制品。压顶向内排水坡度不应小于</w:t>
      </w:r>
      <w:r>
        <w:rPr>
          <w:lang w:eastAsia="zh-CN"/>
        </w:rPr>
        <w:t>5</w:t>
      </w:r>
      <w:r>
        <w:rPr>
          <w:lang w:eastAsia="zh-CN"/>
        </w:rPr>
        <w:t>％，压顶内侧下端应作滴水处理；</w:t>
      </w:r>
    </w:p>
    <w:p w14:paraId="06A2997E" w14:textId="77777777" w:rsidR="00EC7AB5" w:rsidRDefault="00000000">
      <w:pPr>
        <w:rPr>
          <w:lang w:eastAsia="zh-CN"/>
        </w:rPr>
      </w:pPr>
      <w:r>
        <w:rPr>
          <w:lang w:eastAsia="zh-CN"/>
        </w:rPr>
        <w:t>2  </w:t>
      </w:r>
      <w:r>
        <w:rPr>
          <w:lang w:eastAsia="zh-CN"/>
        </w:rPr>
        <w:t>女儿墙泛水处的防水层下应增设附加层，附加层在平面和立面的宽度均不应小于</w:t>
      </w:r>
      <w:r>
        <w:rPr>
          <w:lang w:eastAsia="zh-CN"/>
        </w:rPr>
        <w:t>250mm</w:t>
      </w:r>
      <w:r>
        <w:rPr>
          <w:lang w:eastAsia="zh-CN"/>
        </w:rPr>
        <w:t>；</w:t>
      </w:r>
    </w:p>
    <w:p w14:paraId="26E73AE3" w14:textId="77777777" w:rsidR="00EC7AB5" w:rsidRDefault="00000000">
      <w:pPr>
        <w:rPr>
          <w:lang w:eastAsia="zh-CN"/>
        </w:rPr>
      </w:pPr>
      <w:r>
        <w:rPr>
          <w:lang w:eastAsia="zh-CN"/>
        </w:rPr>
        <w:lastRenderedPageBreak/>
        <w:t>3  </w:t>
      </w:r>
      <w:r>
        <w:rPr>
          <w:lang w:eastAsia="zh-CN"/>
        </w:rPr>
        <w:t>低女儿墙泛水处的防水层可直接铺贴或涂刷至压顶下，卷材</w:t>
      </w:r>
      <w:proofErr w:type="gramStart"/>
      <w:r>
        <w:rPr>
          <w:lang w:eastAsia="zh-CN"/>
        </w:rPr>
        <w:t>收头应用</w:t>
      </w:r>
      <w:proofErr w:type="gramEnd"/>
      <w:r>
        <w:rPr>
          <w:lang w:eastAsia="zh-CN"/>
        </w:rPr>
        <w:t>金属压条</w:t>
      </w:r>
      <w:proofErr w:type="gramStart"/>
      <w:r>
        <w:rPr>
          <w:lang w:eastAsia="zh-CN"/>
        </w:rPr>
        <w:t>钉压固定</w:t>
      </w:r>
      <w:proofErr w:type="gramEnd"/>
      <w:r>
        <w:rPr>
          <w:lang w:eastAsia="zh-CN"/>
        </w:rPr>
        <w:t>，并应用密封材料封严；涂膜</w:t>
      </w:r>
      <w:proofErr w:type="gramStart"/>
      <w:r>
        <w:rPr>
          <w:lang w:eastAsia="zh-CN"/>
        </w:rPr>
        <w:t>收头应用</w:t>
      </w:r>
      <w:proofErr w:type="gramEnd"/>
      <w:r>
        <w:rPr>
          <w:lang w:eastAsia="zh-CN"/>
        </w:rPr>
        <w:t>防水涂料多遍涂刷</w:t>
      </w:r>
      <w:r>
        <w:rPr>
          <w:lang w:eastAsia="zh-CN"/>
        </w:rPr>
        <w:t>(</w:t>
      </w:r>
      <w:r>
        <w:rPr>
          <w:lang w:eastAsia="zh-CN"/>
        </w:rPr>
        <w:t>图</w:t>
      </w:r>
      <w:r>
        <w:rPr>
          <w:lang w:eastAsia="zh-CN"/>
        </w:rPr>
        <w:t>4.11.14-1)</w:t>
      </w:r>
      <w:r>
        <w:rPr>
          <w:lang w:eastAsia="zh-CN"/>
        </w:rPr>
        <w:t>；</w:t>
      </w:r>
    </w:p>
    <w:p w14:paraId="0FCACE37" w14:textId="77777777" w:rsidR="00EC7AB5" w:rsidRDefault="00EC7AB5">
      <w:pPr>
        <w:rPr>
          <w:lang w:eastAsia="zh-CN"/>
        </w:rPr>
      </w:pPr>
    </w:p>
    <w:p w14:paraId="7255CCD9" w14:textId="77777777" w:rsidR="00EC7AB5" w:rsidRDefault="00000000">
      <w:r>
        <w:rPr>
          <w:noProof/>
        </w:rPr>
        <w:drawing>
          <wp:inline distT="0" distB="0" distL="114300" distR="114300" wp14:anchorId="1BD41C1C" wp14:editId="3347219C">
            <wp:extent cx="5080000" cy="3935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5080000" cy="3935856"/>
                    </a:xfrm>
                    <a:prstGeom prst="rect">
                      <a:avLst/>
                    </a:prstGeom>
                  </pic:spPr>
                </pic:pic>
              </a:graphicData>
            </a:graphic>
          </wp:inline>
        </w:drawing>
      </w:r>
    </w:p>
    <w:p w14:paraId="60A09BDD" w14:textId="77777777" w:rsidR="00EC7AB5" w:rsidRDefault="00000000">
      <w:pPr>
        <w:rPr>
          <w:lang w:eastAsia="zh-CN"/>
        </w:rPr>
      </w:pPr>
      <w:r>
        <w:rPr>
          <w:lang w:eastAsia="zh-CN"/>
        </w:rPr>
        <w:t>4  </w:t>
      </w:r>
      <w:r>
        <w:rPr>
          <w:lang w:eastAsia="zh-CN"/>
        </w:rPr>
        <w:t>高女儿墙泛水处的防水层泛水高度不应小于</w:t>
      </w:r>
      <w:r>
        <w:rPr>
          <w:lang w:eastAsia="zh-CN"/>
        </w:rPr>
        <w:t>250mm</w:t>
      </w:r>
      <w:r>
        <w:rPr>
          <w:lang w:eastAsia="zh-CN"/>
        </w:rPr>
        <w:t>，</w:t>
      </w:r>
      <w:proofErr w:type="gramStart"/>
      <w:r>
        <w:rPr>
          <w:lang w:eastAsia="zh-CN"/>
        </w:rPr>
        <w:t>防水层收头应</w:t>
      </w:r>
      <w:proofErr w:type="gramEnd"/>
      <w:r>
        <w:rPr>
          <w:lang w:eastAsia="zh-CN"/>
        </w:rPr>
        <w:t>符合本条第</w:t>
      </w:r>
      <w:r>
        <w:rPr>
          <w:lang w:eastAsia="zh-CN"/>
        </w:rPr>
        <w:t>3</w:t>
      </w:r>
      <w:r>
        <w:rPr>
          <w:lang w:eastAsia="zh-CN"/>
        </w:rPr>
        <w:t>款的规定；泛水上部的墙体应作防水处理</w:t>
      </w:r>
      <w:r>
        <w:rPr>
          <w:lang w:eastAsia="zh-CN"/>
        </w:rPr>
        <w:t>(</w:t>
      </w:r>
      <w:r>
        <w:rPr>
          <w:lang w:eastAsia="zh-CN"/>
        </w:rPr>
        <w:t>图</w:t>
      </w:r>
      <w:r>
        <w:rPr>
          <w:lang w:eastAsia="zh-CN"/>
        </w:rPr>
        <w:t>4.11.14-2)</w:t>
      </w:r>
      <w:r>
        <w:rPr>
          <w:lang w:eastAsia="zh-CN"/>
        </w:rPr>
        <w:t>；</w:t>
      </w:r>
    </w:p>
    <w:p w14:paraId="0C885105" w14:textId="77777777" w:rsidR="00EC7AB5" w:rsidRDefault="00EC7AB5">
      <w:pPr>
        <w:rPr>
          <w:lang w:eastAsia="zh-CN"/>
        </w:rPr>
      </w:pPr>
    </w:p>
    <w:p w14:paraId="6498D739" w14:textId="77777777" w:rsidR="00EC7AB5" w:rsidRDefault="00000000">
      <w:r>
        <w:rPr>
          <w:noProof/>
        </w:rPr>
        <w:lastRenderedPageBreak/>
        <w:drawing>
          <wp:inline distT="0" distB="0" distL="114300" distR="114300" wp14:anchorId="4AE1236E" wp14:editId="3A1910EC">
            <wp:extent cx="5080000" cy="4577080"/>
            <wp:effectExtent l="0" t="0" r="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5080000" cy="4577582"/>
                    </a:xfrm>
                    <a:prstGeom prst="rect">
                      <a:avLst/>
                    </a:prstGeom>
                  </pic:spPr>
                </pic:pic>
              </a:graphicData>
            </a:graphic>
          </wp:inline>
        </w:drawing>
      </w:r>
    </w:p>
    <w:p w14:paraId="56859E91" w14:textId="77777777" w:rsidR="00EC7AB5" w:rsidRDefault="00000000">
      <w:pPr>
        <w:rPr>
          <w:lang w:eastAsia="zh-CN"/>
        </w:rPr>
      </w:pPr>
      <w:r>
        <w:rPr>
          <w:lang w:eastAsia="zh-CN"/>
        </w:rPr>
        <w:t>5  </w:t>
      </w:r>
      <w:r>
        <w:rPr>
          <w:lang w:eastAsia="zh-CN"/>
        </w:rPr>
        <w:t>女儿墙泛水处的防水层表面，宜采用涂刷浅色涂料或浇筑细石混凝土保护。</w:t>
      </w:r>
    </w:p>
    <w:p w14:paraId="5F20F9FD" w14:textId="77777777" w:rsidR="00EC7AB5" w:rsidRDefault="00000000">
      <w:pPr>
        <w:rPr>
          <w:lang w:eastAsia="zh-CN"/>
        </w:rPr>
      </w:pPr>
      <w:r>
        <w:rPr>
          <w:lang w:eastAsia="zh-CN"/>
        </w:rPr>
        <w:t>4.11.15  </w:t>
      </w:r>
      <w:r>
        <w:rPr>
          <w:lang w:eastAsia="zh-CN"/>
        </w:rPr>
        <w:t>山墙的防水构造应符合下列规定：</w:t>
      </w:r>
    </w:p>
    <w:p w14:paraId="0F234C89" w14:textId="77777777" w:rsidR="00EC7AB5" w:rsidRDefault="00000000">
      <w:pPr>
        <w:rPr>
          <w:lang w:eastAsia="zh-CN"/>
        </w:rPr>
      </w:pPr>
      <w:r>
        <w:rPr>
          <w:lang w:eastAsia="zh-CN"/>
        </w:rPr>
        <w:t>1  </w:t>
      </w:r>
      <w:r>
        <w:rPr>
          <w:lang w:eastAsia="zh-CN"/>
        </w:rPr>
        <w:t>山墙压顶可采用混凝土或金属制品。压顶应向内排水，坡度不应小于</w:t>
      </w:r>
      <w:r>
        <w:rPr>
          <w:lang w:eastAsia="zh-CN"/>
        </w:rPr>
        <w:t>5</w:t>
      </w:r>
      <w:r>
        <w:rPr>
          <w:lang w:eastAsia="zh-CN"/>
        </w:rPr>
        <w:t>％，压顶内侧下端应作滴水处理；</w:t>
      </w:r>
    </w:p>
    <w:p w14:paraId="583BCD47" w14:textId="77777777" w:rsidR="00EC7AB5" w:rsidRDefault="00000000">
      <w:pPr>
        <w:rPr>
          <w:lang w:eastAsia="zh-CN"/>
        </w:rPr>
      </w:pPr>
      <w:r>
        <w:rPr>
          <w:lang w:eastAsia="zh-CN"/>
        </w:rPr>
        <w:t>2  </w:t>
      </w:r>
      <w:r>
        <w:rPr>
          <w:lang w:eastAsia="zh-CN"/>
        </w:rPr>
        <w:t>山墙泛水处的防水层下应增设附加层，附加层在平面和立面的宽度均不应小于</w:t>
      </w:r>
      <w:r>
        <w:rPr>
          <w:lang w:eastAsia="zh-CN"/>
        </w:rPr>
        <w:t>250mm</w:t>
      </w:r>
      <w:r>
        <w:rPr>
          <w:lang w:eastAsia="zh-CN"/>
        </w:rPr>
        <w:t>；</w:t>
      </w:r>
    </w:p>
    <w:p w14:paraId="093F0EC3" w14:textId="77777777" w:rsidR="00EC7AB5" w:rsidRDefault="00000000">
      <w:pPr>
        <w:rPr>
          <w:lang w:eastAsia="zh-CN"/>
        </w:rPr>
      </w:pPr>
      <w:r>
        <w:rPr>
          <w:lang w:eastAsia="zh-CN"/>
        </w:rPr>
        <w:t>3  </w:t>
      </w:r>
      <w:r>
        <w:rPr>
          <w:lang w:eastAsia="zh-CN"/>
        </w:rPr>
        <w:t>烧结瓦、混凝土瓦屋面山墙泛水应采用聚合物水泥砂浆抹成，侧面瓦伸入泛水的宽度不应小于</w:t>
      </w:r>
      <w:r>
        <w:rPr>
          <w:lang w:eastAsia="zh-CN"/>
        </w:rPr>
        <w:t>50mm(</w:t>
      </w:r>
      <w:r>
        <w:rPr>
          <w:lang w:eastAsia="zh-CN"/>
        </w:rPr>
        <w:t>图</w:t>
      </w:r>
      <w:r>
        <w:rPr>
          <w:lang w:eastAsia="zh-CN"/>
        </w:rPr>
        <w:t>4.11.15-1)</w:t>
      </w:r>
      <w:r>
        <w:rPr>
          <w:lang w:eastAsia="zh-CN"/>
        </w:rPr>
        <w:t>；</w:t>
      </w:r>
    </w:p>
    <w:p w14:paraId="53260CE1" w14:textId="77777777" w:rsidR="00EC7AB5" w:rsidRDefault="00EC7AB5">
      <w:pPr>
        <w:rPr>
          <w:lang w:eastAsia="zh-CN"/>
        </w:rPr>
      </w:pPr>
    </w:p>
    <w:p w14:paraId="75C8FCDC" w14:textId="77777777" w:rsidR="00EC7AB5" w:rsidRDefault="00000000">
      <w:r>
        <w:rPr>
          <w:noProof/>
        </w:rPr>
        <w:lastRenderedPageBreak/>
        <w:drawing>
          <wp:inline distT="0" distB="0" distL="114300" distR="114300" wp14:anchorId="6EAAFF07" wp14:editId="3106B2D2">
            <wp:extent cx="5080000" cy="58134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5080000" cy="5813476"/>
                    </a:xfrm>
                    <a:prstGeom prst="rect">
                      <a:avLst/>
                    </a:prstGeom>
                  </pic:spPr>
                </pic:pic>
              </a:graphicData>
            </a:graphic>
          </wp:inline>
        </w:drawing>
      </w:r>
    </w:p>
    <w:p w14:paraId="3A997E0E" w14:textId="77777777" w:rsidR="00EC7AB5" w:rsidRDefault="00000000">
      <w:pPr>
        <w:rPr>
          <w:lang w:eastAsia="zh-CN"/>
        </w:rPr>
      </w:pPr>
      <w:r>
        <w:rPr>
          <w:lang w:eastAsia="zh-CN"/>
        </w:rPr>
        <w:t>4  </w:t>
      </w:r>
      <w:r>
        <w:rPr>
          <w:lang w:eastAsia="zh-CN"/>
        </w:rPr>
        <w:t>沥青瓦屋面山墙泛水应采用沥青</w:t>
      </w:r>
      <w:proofErr w:type="gramStart"/>
      <w:r>
        <w:rPr>
          <w:lang w:eastAsia="zh-CN"/>
        </w:rPr>
        <w:t>基胶粘材料满粘</w:t>
      </w:r>
      <w:proofErr w:type="gramEnd"/>
      <w:r>
        <w:rPr>
          <w:lang w:eastAsia="zh-CN"/>
        </w:rPr>
        <w:t>一层沥青瓦片，防水层和沥青</w:t>
      </w:r>
      <w:proofErr w:type="gramStart"/>
      <w:r>
        <w:rPr>
          <w:lang w:eastAsia="zh-CN"/>
        </w:rPr>
        <w:t>瓦收头应用</w:t>
      </w:r>
      <w:proofErr w:type="gramEnd"/>
      <w:r>
        <w:rPr>
          <w:lang w:eastAsia="zh-CN"/>
        </w:rPr>
        <w:t>金属压条</w:t>
      </w:r>
      <w:proofErr w:type="gramStart"/>
      <w:r>
        <w:rPr>
          <w:lang w:eastAsia="zh-CN"/>
        </w:rPr>
        <w:t>钉压固定</w:t>
      </w:r>
      <w:proofErr w:type="gramEnd"/>
      <w:r>
        <w:rPr>
          <w:lang w:eastAsia="zh-CN"/>
        </w:rPr>
        <w:t>，并应用密封材料封严</w:t>
      </w:r>
      <w:r>
        <w:rPr>
          <w:lang w:eastAsia="zh-CN"/>
        </w:rPr>
        <w:t>(</w:t>
      </w:r>
      <w:r>
        <w:rPr>
          <w:lang w:eastAsia="zh-CN"/>
        </w:rPr>
        <w:t>图</w:t>
      </w:r>
      <w:r>
        <w:rPr>
          <w:lang w:eastAsia="zh-CN"/>
        </w:rPr>
        <w:t>4.11.15-2)</w:t>
      </w:r>
      <w:r>
        <w:rPr>
          <w:lang w:eastAsia="zh-CN"/>
        </w:rPr>
        <w:t>；</w:t>
      </w:r>
    </w:p>
    <w:p w14:paraId="2D85BBEC" w14:textId="77777777" w:rsidR="00EC7AB5" w:rsidRDefault="00000000">
      <w:pPr>
        <w:rPr>
          <w:lang w:eastAsia="zh-CN"/>
        </w:rPr>
      </w:pPr>
      <w:r>
        <w:rPr>
          <w:lang w:eastAsia="zh-CN"/>
        </w:rPr>
        <w:t>5  </w:t>
      </w:r>
      <w:r>
        <w:rPr>
          <w:lang w:eastAsia="zh-CN"/>
        </w:rPr>
        <w:t>金属板屋面山墙泛水应铺钉厚度不小于</w:t>
      </w:r>
      <w:r>
        <w:rPr>
          <w:lang w:eastAsia="zh-CN"/>
        </w:rPr>
        <w:t>0.45mm</w:t>
      </w:r>
      <w:r>
        <w:rPr>
          <w:lang w:eastAsia="zh-CN"/>
        </w:rPr>
        <w:t>的金属泛水板，并应顺流水方向搭接；金属泛水板与墙体的搭接高度不应小于</w:t>
      </w:r>
      <w:r>
        <w:rPr>
          <w:lang w:eastAsia="zh-CN"/>
        </w:rPr>
        <w:t>250mm</w:t>
      </w:r>
      <w:r>
        <w:rPr>
          <w:lang w:eastAsia="zh-CN"/>
        </w:rPr>
        <w:t>，与压型金属板的搭盖宽度宜为</w:t>
      </w:r>
      <w:r>
        <w:rPr>
          <w:lang w:eastAsia="zh-CN"/>
        </w:rPr>
        <w:t>l</w:t>
      </w:r>
      <w:r>
        <w:rPr>
          <w:lang w:eastAsia="zh-CN"/>
        </w:rPr>
        <w:t>波～</w:t>
      </w:r>
      <w:r>
        <w:rPr>
          <w:lang w:eastAsia="zh-CN"/>
        </w:rPr>
        <w:t>2</w:t>
      </w:r>
      <w:r>
        <w:rPr>
          <w:lang w:eastAsia="zh-CN"/>
        </w:rPr>
        <w:t>波，并应在波峰处采用拉铆钉连接</w:t>
      </w:r>
      <w:r>
        <w:rPr>
          <w:lang w:eastAsia="zh-CN"/>
        </w:rPr>
        <w:t>(</w:t>
      </w:r>
      <w:r>
        <w:rPr>
          <w:lang w:eastAsia="zh-CN"/>
        </w:rPr>
        <w:t>图</w:t>
      </w:r>
      <w:r>
        <w:rPr>
          <w:lang w:eastAsia="zh-CN"/>
        </w:rPr>
        <w:t>4.11.15-3)</w:t>
      </w:r>
      <w:r>
        <w:rPr>
          <w:lang w:eastAsia="zh-CN"/>
        </w:rPr>
        <w:t>。</w:t>
      </w:r>
    </w:p>
    <w:p w14:paraId="7E872898" w14:textId="77777777" w:rsidR="00EC7AB5" w:rsidRDefault="00EC7AB5">
      <w:pPr>
        <w:rPr>
          <w:lang w:eastAsia="zh-CN"/>
        </w:rPr>
      </w:pPr>
    </w:p>
    <w:p w14:paraId="222D4396" w14:textId="77777777" w:rsidR="00EC7AB5" w:rsidRDefault="00000000">
      <w:r>
        <w:rPr>
          <w:noProof/>
        </w:rPr>
        <w:lastRenderedPageBreak/>
        <w:drawing>
          <wp:inline distT="0" distB="0" distL="114300" distR="114300" wp14:anchorId="6906DEC1" wp14:editId="479C825B">
            <wp:extent cx="5080000" cy="10709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5080000" cy="10709519"/>
                    </a:xfrm>
                    <a:prstGeom prst="rect">
                      <a:avLst/>
                    </a:prstGeom>
                  </pic:spPr>
                </pic:pic>
              </a:graphicData>
            </a:graphic>
          </wp:inline>
        </w:drawing>
      </w:r>
    </w:p>
    <w:p w14:paraId="3D86886A" w14:textId="77777777" w:rsidR="00EC7AB5" w:rsidRDefault="00000000">
      <w:pPr>
        <w:rPr>
          <w:lang w:eastAsia="zh-CN"/>
        </w:rPr>
      </w:pPr>
      <w:r>
        <w:rPr>
          <w:lang w:eastAsia="zh-CN"/>
        </w:rPr>
        <w:lastRenderedPageBreak/>
        <w:t>Ⅳ  </w:t>
      </w:r>
      <w:r>
        <w:rPr>
          <w:lang w:eastAsia="zh-CN"/>
        </w:rPr>
        <w:t>水落口</w:t>
      </w:r>
    </w:p>
    <w:p w14:paraId="6D2C29D0" w14:textId="77777777" w:rsidR="00EC7AB5" w:rsidRDefault="00000000">
      <w:pPr>
        <w:rPr>
          <w:lang w:eastAsia="zh-CN"/>
        </w:rPr>
      </w:pPr>
      <w:r>
        <w:rPr>
          <w:lang w:eastAsia="zh-CN"/>
        </w:rPr>
        <w:t>4.11.16  </w:t>
      </w:r>
      <w:r>
        <w:rPr>
          <w:lang w:eastAsia="zh-CN"/>
        </w:rPr>
        <w:t>重力式排水的</w:t>
      </w:r>
      <w:proofErr w:type="gramStart"/>
      <w:r>
        <w:rPr>
          <w:lang w:eastAsia="zh-CN"/>
        </w:rPr>
        <w:t>水落口</w:t>
      </w:r>
      <w:proofErr w:type="gramEnd"/>
      <w:r>
        <w:rPr>
          <w:lang w:eastAsia="zh-CN"/>
        </w:rPr>
        <w:t>(</w:t>
      </w:r>
      <w:r>
        <w:rPr>
          <w:lang w:eastAsia="zh-CN"/>
        </w:rPr>
        <w:t>图</w:t>
      </w:r>
      <w:r>
        <w:rPr>
          <w:lang w:eastAsia="zh-CN"/>
        </w:rPr>
        <w:t>4.11.16-1</w:t>
      </w:r>
      <w:r>
        <w:rPr>
          <w:lang w:eastAsia="zh-CN"/>
        </w:rPr>
        <w:t>、图</w:t>
      </w:r>
      <w:r>
        <w:rPr>
          <w:lang w:eastAsia="zh-CN"/>
        </w:rPr>
        <w:t>4.11.16-2)</w:t>
      </w:r>
      <w:r>
        <w:rPr>
          <w:lang w:eastAsia="zh-CN"/>
        </w:rPr>
        <w:t>防水构造应符合下列规定：</w:t>
      </w:r>
    </w:p>
    <w:p w14:paraId="524D1290" w14:textId="77777777" w:rsidR="00EC7AB5" w:rsidRDefault="00EC7AB5">
      <w:pPr>
        <w:rPr>
          <w:lang w:eastAsia="zh-CN"/>
        </w:rPr>
      </w:pPr>
    </w:p>
    <w:p w14:paraId="71CDFDD8" w14:textId="77777777" w:rsidR="00EC7AB5" w:rsidRDefault="00000000">
      <w:r>
        <w:rPr>
          <w:noProof/>
        </w:rPr>
        <w:drawing>
          <wp:inline distT="0" distB="0" distL="114300" distR="114300" wp14:anchorId="5A41BAA5" wp14:editId="26A220C3">
            <wp:extent cx="5080000" cy="3107690"/>
            <wp:effectExtent l="0" t="0" r="0"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5080000" cy="3108051"/>
                    </a:xfrm>
                    <a:prstGeom prst="rect">
                      <a:avLst/>
                    </a:prstGeom>
                  </pic:spPr>
                </pic:pic>
              </a:graphicData>
            </a:graphic>
          </wp:inline>
        </w:drawing>
      </w:r>
    </w:p>
    <w:p w14:paraId="06903804" w14:textId="77777777" w:rsidR="00EC7AB5" w:rsidRDefault="00000000">
      <w:pPr>
        <w:rPr>
          <w:lang w:eastAsia="zh-CN"/>
        </w:rPr>
      </w:pPr>
      <w:r>
        <w:rPr>
          <w:lang w:eastAsia="zh-CN"/>
        </w:rPr>
        <w:t>1  </w:t>
      </w:r>
      <w:proofErr w:type="gramStart"/>
      <w:r>
        <w:rPr>
          <w:lang w:eastAsia="zh-CN"/>
        </w:rPr>
        <w:t>水落口</w:t>
      </w:r>
      <w:proofErr w:type="gramEnd"/>
      <w:r>
        <w:rPr>
          <w:lang w:eastAsia="zh-CN"/>
        </w:rPr>
        <w:t>可采用塑料或金属制品，</w:t>
      </w:r>
      <w:proofErr w:type="gramStart"/>
      <w:r>
        <w:rPr>
          <w:lang w:eastAsia="zh-CN"/>
        </w:rPr>
        <w:t>水落口</w:t>
      </w:r>
      <w:proofErr w:type="gramEnd"/>
      <w:r>
        <w:rPr>
          <w:lang w:eastAsia="zh-CN"/>
        </w:rPr>
        <w:t>的金属配件均应作防锈处理；</w:t>
      </w:r>
    </w:p>
    <w:p w14:paraId="65C19E55" w14:textId="77777777" w:rsidR="00EC7AB5" w:rsidRDefault="00000000">
      <w:pPr>
        <w:rPr>
          <w:lang w:eastAsia="zh-CN"/>
        </w:rPr>
      </w:pPr>
      <w:r>
        <w:rPr>
          <w:lang w:eastAsia="zh-CN"/>
        </w:rPr>
        <w:t>2  </w:t>
      </w:r>
      <w:r>
        <w:rPr>
          <w:lang w:eastAsia="zh-CN"/>
        </w:rPr>
        <w:t>水落口杯应牢固地固定在承重结构上，其埋设标高应根据附加层的厚度及排水坡度加大的尺寸确定；</w:t>
      </w:r>
    </w:p>
    <w:p w14:paraId="4FE41B83" w14:textId="77777777" w:rsidR="00EC7AB5" w:rsidRDefault="00000000">
      <w:pPr>
        <w:rPr>
          <w:lang w:eastAsia="zh-CN"/>
        </w:rPr>
      </w:pPr>
      <w:r>
        <w:rPr>
          <w:lang w:eastAsia="zh-CN"/>
        </w:rPr>
        <w:t>3  </w:t>
      </w:r>
      <w:proofErr w:type="gramStart"/>
      <w:r>
        <w:rPr>
          <w:lang w:eastAsia="zh-CN"/>
        </w:rPr>
        <w:t>水落口</w:t>
      </w:r>
      <w:proofErr w:type="gramEnd"/>
      <w:r>
        <w:rPr>
          <w:lang w:eastAsia="zh-CN"/>
        </w:rPr>
        <w:t>周围直径</w:t>
      </w:r>
      <w:r>
        <w:rPr>
          <w:lang w:eastAsia="zh-CN"/>
        </w:rPr>
        <w:t>500mm</w:t>
      </w:r>
      <w:r>
        <w:rPr>
          <w:lang w:eastAsia="zh-CN"/>
        </w:rPr>
        <w:t>范围内坡度不应小于</w:t>
      </w:r>
      <w:r>
        <w:rPr>
          <w:lang w:eastAsia="zh-CN"/>
        </w:rPr>
        <w:t>5</w:t>
      </w:r>
      <w:r>
        <w:rPr>
          <w:lang w:eastAsia="zh-CN"/>
        </w:rPr>
        <w:t>％，防水层下应增设涂膜附加层；</w:t>
      </w:r>
    </w:p>
    <w:p w14:paraId="7D005B5C" w14:textId="77777777" w:rsidR="00EC7AB5" w:rsidRDefault="00000000">
      <w:pPr>
        <w:rPr>
          <w:lang w:eastAsia="zh-CN"/>
        </w:rPr>
      </w:pPr>
      <w:r>
        <w:rPr>
          <w:lang w:eastAsia="zh-CN"/>
        </w:rPr>
        <w:t>4  </w:t>
      </w:r>
      <w:r>
        <w:rPr>
          <w:lang w:eastAsia="zh-CN"/>
        </w:rPr>
        <w:t>防水层和附加层伸入水落口杯内不应小于</w:t>
      </w:r>
      <w:r>
        <w:rPr>
          <w:lang w:eastAsia="zh-CN"/>
        </w:rPr>
        <w:t>50mm</w:t>
      </w:r>
      <w:r>
        <w:rPr>
          <w:lang w:eastAsia="zh-CN"/>
        </w:rPr>
        <w:t>，并应粘结牢固。</w:t>
      </w:r>
    </w:p>
    <w:p w14:paraId="11BDD269" w14:textId="77777777" w:rsidR="00EC7AB5" w:rsidRDefault="00000000">
      <w:pPr>
        <w:rPr>
          <w:lang w:eastAsia="zh-CN"/>
        </w:rPr>
      </w:pPr>
      <w:r>
        <w:rPr>
          <w:lang w:eastAsia="zh-CN"/>
        </w:rPr>
        <w:t>4.11.17  </w:t>
      </w:r>
      <w:r>
        <w:rPr>
          <w:lang w:eastAsia="zh-CN"/>
        </w:rPr>
        <w:t>虹吸式排水的</w:t>
      </w:r>
      <w:proofErr w:type="gramStart"/>
      <w:r>
        <w:rPr>
          <w:lang w:eastAsia="zh-CN"/>
        </w:rPr>
        <w:t>水落口</w:t>
      </w:r>
      <w:proofErr w:type="gramEnd"/>
      <w:r>
        <w:rPr>
          <w:lang w:eastAsia="zh-CN"/>
        </w:rPr>
        <w:t>防水构造应进行专项设计。</w:t>
      </w:r>
    </w:p>
    <w:p w14:paraId="3A3DAE88" w14:textId="77777777" w:rsidR="00EC7AB5" w:rsidRDefault="00000000">
      <w:pPr>
        <w:rPr>
          <w:lang w:eastAsia="zh-CN"/>
        </w:rPr>
      </w:pPr>
      <w:r>
        <w:rPr>
          <w:lang w:eastAsia="zh-CN"/>
        </w:rPr>
        <w:t>Ⅴ  </w:t>
      </w:r>
      <w:r>
        <w:rPr>
          <w:lang w:eastAsia="zh-CN"/>
        </w:rPr>
        <w:t>变形缝</w:t>
      </w:r>
    </w:p>
    <w:p w14:paraId="6B5D6D92" w14:textId="77777777" w:rsidR="00EC7AB5" w:rsidRDefault="00000000">
      <w:pPr>
        <w:rPr>
          <w:lang w:eastAsia="zh-CN"/>
        </w:rPr>
      </w:pPr>
      <w:r>
        <w:rPr>
          <w:lang w:eastAsia="zh-CN"/>
        </w:rPr>
        <w:t>4.11.18  </w:t>
      </w:r>
      <w:r>
        <w:rPr>
          <w:lang w:eastAsia="zh-CN"/>
        </w:rPr>
        <w:t>变形缝防水构造应符合下列规定：</w:t>
      </w:r>
    </w:p>
    <w:p w14:paraId="7A4175E4" w14:textId="77777777" w:rsidR="00EC7AB5" w:rsidRDefault="00000000">
      <w:pPr>
        <w:rPr>
          <w:lang w:eastAsia="zh-CN"/>
        </w:rPr>
      </w:pPr>
      <w:r>
        <w:rPr>
          <w:lang w:eastAsia="zh-CN"/>
        </w:rPr>
        <w:t>1  </w:t>
      </w:r>
      <w:r>
        <w:rPr>
          <w:lang w:eastAsia="zh-CN"/>
        </w:rPr>
        <w:t>变形缝泛水处的防水层下应增设附加层，附加层在平面和立面的宽度不应小于</w:t>
      </w:r>
      <w:r>
        <w:rPr>
          <w:lang w:eastAsia="zh-CN"/>
        </w:rPr>
        <w:t>250mm</w:t>
      </w:r>
      <w:r>
        <w:rPr>
          <w:lang w:eastAsia="zh-CN"/>
        </w:rPr>
        <w:t>；防水层应铺贴或涂刷至泛水墙的顶部；</w:t>
      </w:r>
    </w:p>
    <w:p w14:paraId="3C54B5C6" w14:textId="77777777" w:rsidR="00EC7AB5" w:rsidRDefault="00000000">
      <w:pPr>
        <w:rPr>
          <w:lang w:eastAsia="zh-CN"/>
        </w:rPr>
      </w:pPr>
      <w:r>
        <w:rPr>
          <w:lang w:eastAsia="zh-CN"/>
        </w:rPr>
        <w:t>2  </w:t>
      </w:r>
      <w:r>
        <w:rPr>
          <w:lang w:eastAsia="zh-CN"/>
        </w:rPr>
        <w:t>变形缝内应预填不燃保温材料，上部应采用防水卷材封盖，并放置衬垫材料，再在其上干铺一层卷材；</w:t>
      </w:r>
    </w:p>
    <w:p w14:paraId="18CE2FD8" w14:textId="77777777" w:rsidR="00EC7AB5" w:rsidRDefault="00000000">
      <w:pPr>
        <w:rPr>
          <w:lang w:eastAsia="zh-CN"/>
        </w:rPr>
      </w:pPr>
      <w:r>
        <w:rPr>
          <w:lang w:eastAsia="zh-CN"/>
        </w:rPr>
        <w:t>3  </w:t>
      </w:r>
      <w:r>
        <w:rPr>
          <w:lang w:eastAsia="zh-CN"/>
        </w:rPr>
        <w:t>等高变形缝顶部宜加扣混凝土或金属盖板</w:t>
      </w:r>
      <w:r>
        <w:rPr>
          <w:lang w:eastAsia="zh-CN"/>
        </w:rPr>
        <w:t>(</w:t>
      </w:r>
      <w:r>
        <w:rPr>
          <w:lang w:eastAsia="zh-CN"/>
        </w:rPr>
        <w:t>图</w:t>
      </w:r>
      <w:r>
        <w:rPr>
          <w:lang w:eastAsia="zh-CN"/>
        </w:rPr>
        <w:t>4.11.18-1)</w:t>
      </w:r>
      <w:r>
        <w:rPr>
          <w:lang w:eastAsia="zh-CN"/>
        </w:rPr>
        <w:t>；</w:t>
      </w:r>
    </w:p>
    <w:p w14:paraId="390E2CD0" w14:textId="77777777" w:rsidR="00EC7AB5" w:rsidRDefault="00000000">
      <w:pPr>
        <w:rPr>
          <w:lang w:eastAsia="zh-CN"/>
        </w:rPr>
      </w:pPr>
      <w:r>
        <w:rPr>
          <w:lang w:eastAsia="zh-CN"/>
        </w:rPr>
        <w:lastRenderedPageBreak/>
        <w:t>4  </w:t>
      </w:r>
      <w:r>
        <w:rPr>
          <w:lang w:eastAsia="zh-CN"/>
        </w:rPr>
        <w:t>高低跨变形缝在立墙泛水处，应采用有足够变形能力的材料和构造作密封处理</w:t>
      </w:r>
      <w:r>
        <w:rPr>
          <w:lang w:eastAsia="zh-CN"/>
        </w:rPr>
        <w:t>(</w:t>
      </w:r>
      <w:r>
        <w:rPr>
          <w:lang w:eastAsia="zh-CN"/>
        </w:rPr>
        <w:t>图</w:t>
      </w:r>
      <w:r>
        <w:rPr>
          <w:lang w:eastAsia="zh-CN"/>
        </w:rPr>
        <w:t>4.11.18-2)</w:t>
      </w:r>
      <w:r>
        <w:rPr>
          <w:lang w:eastAsia="zh-CN"/>
        </w:rPr>
        <w:t>。</w:t>
      </w:r>
    </w:p>
    <w:p w14:paraId="6FD9FC01" w14:textId="77777777" w:rsidR="00EC7AB5" w:rsidRDefault="00EC7AB5">
      <w:pPr>
        <w:rPr>
          <w:lang w:eastAsia="zh-CN"/>
        </w:rPr>
      </w:pPr>
    </w:p>
    <w:p w14:paraId="18A5A767" w14:textId="77777777" w:rsidR="00EC7AB5" w:rsidRDefault="00000000">
      <w:r>
        <w:rPr>
          <w:noProof/>
        </w:rPr>
        <w:drawing>
          <wp:inline distT="0" distB="0" distL="114300" distR="114300" wp14:anchorId="34CFA3FE" wp14:editId="1CD3283C">
            <wp:extent cx="5080000" cy="3842385"/>
            <wp:effectExtent l="0" t="0" r="0"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5080000" cy="3842453"/>
                    </a:xfrm>
                    <a:prstGeom prst="rect">
                      <a:avLst/>
                    </a:prstGeom>
                  </pic:spPr>
                </pic:pic>
              </a:graphicData>
            </a:graphic>
          </wp:inline>
        </w:drawing>
      </w:r>
    </w:p>
    <w:p w14:paraId="2613E9C5" w14:textId="77777777" w:rsidR="00EC7AB5" w:rsidRDefault="00000000">
      <w:pPr>
        <w:rPr>
          <w:lang w:eastAsia="zh-CN"/>
        </w:rPr>
      </w:pPr>
      <w:r>
        <w:rPr>
          <w:lang w:eastAsia="zh-CN"/>
        </w:rPr>
        <w:t>Ⅵ  </w:t>
      </w:r>
      <w:r>
        <w:rPr>
          <w:lang w:eastAsia="zh-CN"/>
        </w:rPr>
        <w:t>伸出屋面管道</w:t>
      </w:r>
    </w:p>
    <w:p w14:paraId="64FBEBC1" w14:textId="77777777" w:rsidR="00EC7AB5" w:rsidRDefault="00000000">
      <w:pPr>
        <w:rPr>
          <w:lang w:eastAsia="zh-CN"/>
        </w:rPr>
      </w:pPr>
      <w:r>
        <w:rPr>
          <w:lang w:eastAsia="zh-CN"/>
        </w:rPr>
        <w:t>4.11.19  </w:t>
      </w:r>
      <w:r>
        <w:rPr>
          <w:lang w:eastAsia="zh-CN"/>
        </w:rPr>
        <w:t>伸出屋面管道</w:t>
      </w:r>
      <w:r>
        <w:rPr>
          <w:lang w:eastAsia="zh-CN"/>
        </w:rPr>
        <w:t>(</w:t>
      </w:r>
      <w:r>
        <w:rPr>
          <w:lang w:eastAsia="zh-CN"/>
        </w:rPr>
        <w:t>图</w:t>
      </w:r>
      <w:r>
        <w:rPr>
          <w:lang w:eastAsia="zh-CN"/>
        </w:rPr>
        <w:t>4.11.19)</w:t>
      </w:r>
      <w:r>
        <w:rPr>
          <w:lang w:eastAsia="zh-CN"/>
        </w:rPr>
        <w:t>的防水构造应符合下列规定：</w:t>
      </w:r>
    </w:p>
    <w:p w14:paraId="2F902601" w14:textId="77777777" w:rsidR="00EC7AB5" w:rsidRDefault="00EC7AB5">
      <w:pPr>
        <w:rPr>
          <w:lang w:eastAsia="zh-CN"/>
        </w:rPr>
      </w:pPr>
    </w:p>
    <w:p w14:paraId="480EB480" w14:textId="77777777" w:rsidR="00EC7AB5" w:rsidRDefault="00000000">
      <w:r>
        <w:rPr>
          <w:noProof/>
        </w:rPr>
        <w:lastRenderedPageBreak/>
        <w:drawing>
          <wp:inline distT="0" distB="0" distL="114300" distR="114300" wp14:anchorId="6BBB3AEB" wp14:editId="08D04143">
            <wp:extent cx="5080000" cy="3531235"/>
            <wp:effectExtent l="0" t="0" r="0" b="247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a:stretch>
                      <a:fillRect/>
                    </a:stretch>
                  </pic:blipFill>
                  <pic:spPr>
                    <a:xfrm>
                      <a:off x="0" y="0"/>
                      <a:ext cx="5080000" cy="3531450"/>
                    </a:xfrm>
                    <a:prstGeom prst="rect">
                      <a:avLst/>
                    </a:prstGeom>
                  </pic:spPr>
                </pic:pic>
              </a:graphicData>
            </a:graphic>
          </wp:inline>
        </w:drawing>
      </w:r>
    </w:p>
    <w:p w14:paraId="772F7EEB" w14:textId="77777777" w:rsidR="00EC7AB5" w:rsidRDefault="00000000">
      <w:pPr>
        <w:rPr>
          <w:lang w:eastAsia="zh-CN"/>
        </w:rPr>
      </w:pPr>
      <w:r>
        <w:rPr>
          <w:lang w:eastAsia="zh-CN"/>
        </w:rPr>
        <w:t>1  </w:t>
      </w:r>
      <w:r>
        <w:rPr>
          <w:lang w:eastAsia="zh-CN"/>
        </w:rPr>
        <w:t>管道周围的找平层应抹出高度不小于</w:t>
      </w:r>
      <w:r>
        <w:rPr>
          <w:lang w:eastAsia="zh-CN"/>
        </w:rPr>
        <w:t>30mm</w:t>
      </w:r>
      <w:r>
        <w:rPr>
          <w:lang w:eastAsia="zh-CN"/>
        </w:rPr>
        <w:t>的排水坡；</w:t>
      </w:r>
    </w:p>
    <w:p w14:paraId="7424F734" w14:textId="77777777" w:rsidR="00EC7AB5" w:rsidRDefault="00000000">
      <w:pPr>
        <w:rPr>
          <w:lang w:eastAsia="zh-CN"/>
        </w:rPr>
      </w:pPr>
      <w:r>
        <w:rPr>
          <w:lang w:eastAsia="zh-CN"/>
        </w:rPr>
        <w:t>2  </w:t>
      </w:r>
      <w:r>
        <w:rPr>
          <w:lang w:eastAsia="zh-CN"/>
        </w:rPr>
        <w:t>管道泛水处的防水层下应增设附加层，附加层在平面和立面的宽度均不应小于</w:t>
      </w:r>
      <w:r>
        <w:rPr>
          <w:lang w:eastAsia="zh-CN"/>
        </w:rPr>
        <w:t>250mm</w:t>
      </w:r>
      <w:r>
        <w:rPr>
          <w:lang w:eastAsia="zh-CN"/>
        </w:rPr>
        <w:t>；</w:t>
      </w:r>
    </w:p>
    <w:p w14:paraId="492C6D37" w14:textId="77777777" w:rsidR="00EC7AB5" w:rsidRDefault="00000000">
      <w:pPr>
        <w:rPr>
          <w:lang w:eastAsia="zh-CN"/>
        </w:rPr>
      </w:pPr>
      <w:r>
        <w:rPr>
          <w:lang w:eastAsia="zh-CN"/>
        </w:rPr>
        <w:t>3  </w:t>
      </w:r>
      <w:r>
        <w:rPr>
          <w:lang w:eastAsia="zh-CN"/>
        </w:rPr>
        <w:t>管道泛水处的防水层泛水高度不应小于</w:t>
      </w:r>
      <w:r>
        <w:rPr>
          <w:lang w:eastAsia="zh-CN"/>
        </w:rPr>
        <w:t>250mm</w:t>
      </w:r>
      <w:r>
        <w:rPr>
          <w:lang w:eastAsia="zh-CN"/>
        </w:rPr>
        <w:t>；</w:t>
      </w:r>
    </w:p>
    <w:p w14:paraId="4866C367" w14:textId="77777777" w:rsidR="00EC7AB5" w:rsidRDefault="00000000">
      <w:pPr>
        <w:rPr>
          <w:lang w:eastAsia="zh-CN"/>
        </w:rPr>
      </w:pPr>
      <w:r>
        <w:rPr>
          <w:lang w:eastAsia="zh-CN"/>
        </w:rPr>
        <w:t>4  </w:t>
      </w:r>
      <w:r>
        <w:rPr>
          <w:lang w:eastAsia="zh-CN"/>
        </w:rPr>
        <w:t>卷材</w:t>
      </w:r>
      <w:proofErr w:type="gramStart"/>
      <w:r>
        <w:rPr>
          <w:lang w:eastAsia="zh-CN"/>
        </w:rPr>
        <w:t>收头应用</w:t>
      </w:r>
      <w:proofErr w:type="gramEnd"/>
      <w:r>
        <w:rPr>
          <w:lang w:eastAsia="zh-CN"/>
        </w:rPr>
        <w:t>金属箍紧固和密封材料封严，涂膜</w:t>
      </w:r>
      <w:proofErr w:type="gramStart"/>
      <w:r>
        <w:rPr>
          <w:lang w:eastAsia="zh-CN"/>
        </w:rPr>
        <w:t>收头应用</w:t>
      </w:r>
      <w:proofErr w:type="gramEnd"/>
      <w:r>
        <w:rPr>
          <w:lang w:eastAsia="zh-CN"/>
        </w:rPr>
        <w:t>防水涂料多遍涂刷。</w:t>
      </w:r>
    </w:p>
    <w:p w14:paraId="296319E4" w14:textId="77777777" w:rsidR="00EC7AB5" w:rsidRDefault="00000000">
      <w:pPr>
        <w:rPr>
          <w:lang w:eastAsia="zh-CN"/>
        </w:rPr>
      </w:pPr>
      <w:r>
        <w:rPr>
          <w:lang w:eastAsia="zh-CN"/>
        </w:rPr>
        <w:t>4.11.20  </w:t>
      </w:r>
      <w:r>
        <w:rPr>
          <w:lang w:eastAsia="zh-CN"/>
        </w:rPr>
        <w:t>烧结瓦、混凝土瓦屋面烟囱</w:t>
      </w:r>
      <w:r>
        <w:rPr>
          <w:lang w:eastAsia="zh-CN"/>
        </w:rPr>
        <w:t>(</w:t>
      </w:r>
      <w:r>
        <w:rPr>
          <w:lang w:eastAsia="zh-CN"/>
        </w:rPr>
        <w:t>图</w:t>
      </w:r>
      <w:r>
        <w:rPr>
          <w:lang w:eastAsia="zh-CN"/>
        </w:rPr>
        <w:t>4.11.20)</w:t>
      </w:r>
      <w:r>
        <w:rPr>
          <w:lang w:eastAsia="zh-CN"/>
        </w:rPr>
        <w:t>的防水构造，应符合下列规定：</w:t>
      </w:r>
    </w:p>
    <w:p w14:paraId="59E500A4" w14:textId="77777777" w:rsidR="00EC7AB5" w:rsidRDefault="00EC7AB5">
      <w:pPr>
        <w:rPr>
          <w:lang w:eastAsia="zh-CN"/>
        </w:rPr>
      </w:pPr>
    </w:p>
    <w:p w14:paraId="415671FD" w14:textId="77777777" w:rsidR="00EC7AB5" w:rsidRDefault="00000000">
      <w:r>
        <w:rPr>
          <w:noProof/>
        </w:rPr>
        <w:lastRenderedPageBreak/>
        <w:drawing>
          <wp:inline distT="0" distB="0" distL="114300" distR="114300" wp14:anchorId="38644C6E" wp14:editId="7AD4EE6D">
            <wp:extent cx="5080000" cy="5487035"/>
            <wp:effectExtent l="0" t="0" r="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080000" cy="5487305"/>
                    </a:xfrm>
                    <a:prstGeom prst="rect">
                      <a:avLst/>
                    </a:prstGeom>
                  </pic:spPr>
                </pic:pic>
              </a:graphicData>
            </a:graphic>
          </wp:inline>
        </w:drawing>
      </w:r>
    </w:p>
    <w:p w14:paraId="2C5FCBA8" w14:textId="77777777" w:rsidR="00EC7AB5" w:rsidRDefault="00000000">
      <w:pPr>
        <w:rPr>
          <w:lang w:eastAsia="zh-CN"/>
        </w:rPr>
      </w:pPr>
      <w:r>
        <w:rPr>
          <w:lang w:eastAsia="zh-CN"/>
        </w:rPr>
        <w:t>1  </w:t>
      </w:r>
      <w:r>
        <w:rPr>
          <w:lang w:eastAsia="zh-CN"/>
        </w:rPr>
        <w:t>烟囱泛水处的防水层或防水垫层下应增设附加层，附加层在平面和立面的宽度不应小于</w:t>
      </w:r>
      <w:r>
        <w:rPr>
          <w:lang w:eastAsia="zh-CN"/>
        </w:rPr>
        <w:t>250mm</w:t>
      </w:r>
      <w:r>
        <w:rPr>
          <w:lang w:eastAsia="zh-CN"/>
        </w:rPr>
        <w:t>；</w:t>
      </w:r>
    </w:p>
    <w:p w14:paraId="7214B037" w14:textId="77777777" w:rsidR="00EC7AB5" w:rsidRDefault="00000000">
      <w:pPr>
        <w:rPr>
          <w:lang w:eastAsia="zh-CN"/>
        </w:rPr>
      </w:pPr>
      <w:r>
        <w:rPr>
          <w:lang w:eastAsia="zh-CN"/>
        </w:rPr>
        <w:t>2  </w:t>
      </w:r>
      <w:r>
        <w:rPr>
          <w:lang w:eastAsia="zh-CN"/>
        </w:rPr>
        <w:t>屋面烟囱泛水应采用聚合物水泥砂浆抹成；</w:t>
      </w:r>
    </w:p>
    <w:p w14:paraId="1EB91310" w14:textId="77777777" w:rsidR="00EC7AB5" w:rsidRDefault="00000000">
      <w:pPr>
        <w:rPr>
          <w:lang w:eastAsia="zh-CN"/>
        </w:rPr>
      </w:pPr>
      <w:r>
        <w:rPr>
          <w:lang w:eastAsia="zh-CN"/>
        </w:rPr>
        <w:t>3  </w:t>
      </w:r>
      <w:r>
        <w:rPr>
          <w:lang w:eastAsia="zh-CN"/>
        </w:rPr>
        <w:t>烟囱与屋面的交接处，应在迎水面中部抹出分水线，并应高出两侧各</w:t>
      </w:r>
      <w:r>
        <w:rPr>
          <w:lang w:eastAsia="zh-CN"/>
        </w:rPr>
        <w:t>30mm</w:t>
      </w:r>
      <w:r>
        <w:rPr>
          <w:lang w:eastAsia="zh-CN"/>
        </w:rPr>
        <w:t>。</w:t>
      </w:r>
    </w:p>
    <w:p w14:paraId="3D1D01A3" w14:textId="77777777" w:rsidR="00EC7AB5" w:rsidRDefault="00000000">
      <w:pPr>
        <w:rPr>
          <w:lang w:eastAsia="zh-CN"/>
        </w:rPr>
      </w:pPr>
      <w:r>
        <w:rPr>
          <w:lang w:eastAsia="zh-CN"/>
        </w:rPr>
        <w:t>Ⅶ  </w:t>
      </w:r>
      <w:r>
        <w:rPr>
          <w:lang w:eastAsia="zh-CN"/>
        </w:rPr>
        <w:t>屋面出入口</w:t>
      </w:r>
    </w:p>
    <w:p w14:paraId="1CD4A63B" w14:textId="77777777" w:rsidR="00EC7AB5" w:rsidRDefault="00000000">
      <w:pPr>
        <w:rPr>
          <w:lang w:eastAsia="zh-CN"/>
        </w:rPr>
      </w:pPr>
      <w:r>
        <w:rPr>
          <w:lang w:eastAsia="zh-CN"/>
        </w:rPr>
        <w:t>4.11.21  </w:t>
      </w:r>
      <w:r>
        <w:rPr>
          <w:lang w:eastAsia="zh-CN"/>
        </w:rPr>
        <w:t>屋面垂直出入口泛水处应增设附加层，附加层在平面和立面的宽度均不应小于</w:t>
      </w:r>
      <w:r>
        <w:rPr>
          <w:lang w:eastAsia="zh-CN"/>
        </w:rPr>
        <w:t>250mm</w:t>
      </w:r>
      <w:r>
        <w:rPr>
          <w:lang w:eastAsia="zh-CN"/>
        </w:rPr>
        <w:t>；</w:t>
      </w:r>
      <w:proofErr w:type="gramStart"/>
      <w:r>
        <w:rPr>
          <w:lang w:eastAsia="zh-CN"/>
        </w:rPr>
        <w:t>防水层收头应</w:t>
      </w:r>
      <w:proofErr w:type="gramEnd"/>
      <w:r>
        <w:rPr>
          <w:lang w:eastAsia="zh-CN"/>
        </w:rPr>
        <w:t>在混凝土压顶圈下</w:t>
      </w:r>
      <w:r>
        <w:rPr>
          <w:lang w:eastAsia="zh-CN"/>
        </w:rPr>
        <w:t>(</w:t>
      </w:r>
      <w:r>
        <w:rPr>
          <w:lang w:eastAsia="zh-CN"/>
        </w:rPr>
        <w:t>图</w:t>
      </w:r>
      <w:r>
        <w:rPr>
          <w:lang w:eastAsia="zh-CN"/>
        </w:rPr>
        <w:t>4.11.21)</w:t>
      </w:r>
      <w:r>
        <w:rPr>
          <w:lang w:eastAsia="zh-CN"/>
        </w:rPr>
        <w:t>。</w:t>
      </w:r>
    </w:p>
    <w:p w14:paraId="24F9DB02" w14:textId="77777777" w:rsidR="00EC7AB5" w:rsidRDefault="00EC7AB5">
      <w:pPr>
        <w:rPr>
          <w:lang w:eastAsia="zh-CN"/>
        </w:rPr>
      </w:pPr>
    </w:p>
    <w:p w14:paraId="2053B0B3" w14:textId="77777777" w:rsidR="00EC7AB5" w:rsidRDefault="00000000">
      <w:r>
        <w:rPr>
          <w:noProof/>
        </w:rPr>
        <w:lastRenderedPageBreak/>
        <w:drawing>
          <wp:inline distT="0" distB="0" distL="114300" distR="114300" wp14:anchorId="55CBBCF7" wp14:editId="041D22D4">
            <wp:extent cx="5080000" cy="3659505"/>
            <wp:effectExtent l="0" t="0" r="0" b="234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5080000" cy="3659673"/>
                    </a:xfrm>
                    <a:prstGeom prst="rect">
                      <a:avLst/>
                    </a:prstGeom>
                  </pic:spPr>
                </pic:pic>
              </a:graphicData>
            </a:graphic>
          </wp:inline>
        </w:drawing>
      </w:r>
    </w:p>
    <w:p w14:paraId="45AE75C1" w14:textId="77777777" w:rsidR="00EC7AB5" w:rsidRDefault="00000000">
      <w:pPr>
        <w:rPr>
          <w:lang w:eastAsia="zh-CN"/>
        </w:rPr>
      </w:pPr>
      <w:r>
        <w:rPr>
          <w:lang w:eastAsia="zh-CN"/>
        </w:rPr>
        <w:t>4.11.22  </w:t>
      </w:r>
      <w:r>
        <w:rPr>
          <w:lang w:eastAsia="zh-CN"/>
        </w:rPr>
        <w:t>屋面水平出入口泛水处应增设附加层和护墙，附加层在平面上的宽度不应小于</w:t>
      </w:r>
      <w:r>
        <w:rPr>
          <w:lang w:eastAsia="zh-CN"/>
        </w:rPr>
        <w:t>250mm</w:t>
      </w:r>
      <w:r>
        <w:rPr>
          <w:lang w:eastAsia="zh-CN"/>
        </w:rPr>
        <w:t>；</w:t>
      </w:r>
      <w:proofErr w:type="gramStart"/>
      <w:r>
        <w:rPr>
          <w:lang w:eastAsia="zh-CN"/>
        </w:rPr>
        <w:t>防水层收头应</w:t>
      </w:r>
      <w:proofErr w:type="gramEnd"/>
      <w:r>
        <w:rPr>
          <w:lang w:eastAsia="zh-CN"/>
        </w:rPr>
        <w:t>压在混凝土踏步下</w:t>
      </w:r>
      <w:r>
        <w:rPr>
          <w:lang w:eastAsia="zh-CN"/>
        </w:rPr>
        <w:t>(</w:t>
      </w:r>
      <w:r>
        <w:rPr>
          <w:lang w:eastAsia="zh-CN"/>
        </w:rPr>
        <w:t>图</w:t>
      </w:r>
      <w:r>
        <w:rPr>
          <w:lang w:eastAsia="zh-CN"/>
        </w:rPr>
        <w:t>4.11.22)</w:t>
      </w:r>
      <w:r>
        <w:rPr>
          <w:lang w:eastAsia="zh-CN"/>
        </w:rPr>
        <w:t>。</w:t>
      </w:r>
    </w:p>
    <w:p w14:paraId="50E845D4" w14:textId="77777777" w:rsidR="00EC7AB5" w:rsidRDefault="00EC7AB5">
      <w:pPr>
        <w:rPr>
          <w:lang w:eastAsia="zh-CN"/>
        </w:rPr>
      </w:pPr>
    </w:p>
    <w:p w14:paraId="79CBB240" w14:textId="77777777" w:rsidR="00EC7AB5" w:rsidRDefault="00000000">
      <w:r>
        <w:rPr>
          <w:noProof/>
        </w:rPr>
        <w:drawing>
          <wp:inline distT="0" distB="0" distL="114300" distR="114300" wp14:anchorId="6CCDE359" wp14:editId="3197C059">
            <wp:extent cx="5080000" cy="3011170"/>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5080000" cy="3011596"/>
                    </a:xfrm>
                    <a:prstGeom prst="rect">
                      <a:avLst/>
                    </a:prstGeom>
                  </pic:spPr>
                </pic:pic>
              </a:graphicData>
            </a:graphic>
          </wp:inline>
        </w:drawing>
      </w:r>
    </w:p>
    <w:p w14:paraId="16823218" w14:textId="77777777" w:rsidR="00EC7AB5" w:rsidRDefault="00000000">
      <w:pPr>
        <w:rPr>
          <w:lang w:eastAsia="zh-CN"/>
        </w:rPr>
      </w:pPr>
      <w:r>
        <w:rPr>
          <w:lang w:eastAsia="zh-CN"/>
        </w:rPr>
        <w:t>Ⅷ  </w:t>
      </w:r>
      <w:proofErr w:type="gramStart"/>
      <w:r>
        <w:rPr>
          <w:lang w:eastAsia="zh-CN"/>
        </w:rPr>
        <w:t>反梁过</w:t>
      </w:r>
      <w:proofErr w:type="gramEnd"/>
      <w:r>
        <w:rPr>
          <w:lang w:eastAsia="zh-CN"/>
        </w:rPr>
        <w:t>水孔</w:t>
      </w:r>
    </w:p>
    <w:p w14:paraId="1BC88B7A" w14:textId="77777777" w:rsidR="00EC7AB5" w:rsidRDefault="00000000">
      <w:pPr>
        <w:rPr>
          <w:lang w:eastAsia="zh-CN"/>
        </w:rPr>
      </w:pPr>
      <w:r>
        <w:rPr>
          <w:lang w:eastAsia="zh-CN"/>
        </w:rPr>
        <w:lastRenderedPageBreak/>
        <w:t>4.11.23  </w:t>
      </w:r>
      <w:proofErr w:type="gramStart"/>
      <w:r>
        <w:rPr>
          <w:lang w:eastAsia="zh-CN"/>
        </w:rPr>
        <w:t>反梁过</w:t>
      </w:r>
      <w:proofErr w:type="gramEnd"/>
      <w:r>
        <w:rPr>
          <w:lang w:eastAsia="zh-CN"/>
        </w:rPr>
        <w:t>水孔构造应符合下列规定：</w:t>
      </w:r>
    </w:p>
    <w:p w14:paraId="779B891B" w14:textId="77777777" w:rsidR="00EC7AB5" w:rsidRDefault="00000000">
      <w:pPr>
        <w:rPr>
          <w:lang w:eastAsia="zh-CN"/>
        </w:rPr>
      </w:pPr>
      <w:r>
        <w:rPr>
          <w:lang w:eastAsia="zh-CN"/>
        </w:rPr>
        <w:t>1  </w:t>
      </w:r>
      <w:r>
        <w:rPr>
          <w:lang w:eastAsia="zh-CN"/>
        </w:rPr>
        <w:t>应根据排水坡度</w:t>
      </w:r>
      <w:proofErr w:type="gramStart"/>
      <w:r>
        <w:rPr>
          <w:lang w:eastAsia="zh-CN"/>
        </w:rPr>
        <w:t>留设反梁</w:t>
      </w:r>
      <w:proofErr w:type="gramEnd"/>
      <w:r>
        <w:rPr>
          <w:lang w:eastAsia="zh-CN"/>
        </w:rPr>
        <w:t>过水孔，图纸应</w:t>
      </w:r>
      <w:proofErr w:type="gramStart"/>
      <w:r>
        <w:rPr>
          <w:lang w:eastAsia="zh-CN"/>
        </w:rPr>
        <w:t>注明孔底标高</w:t>
      </w:r>
      <w:proofErr w:type="gramEnd"/>
      <w:r>
        <w:rPr>
          <w:lang w:eastAsia="zh-CN"/>
        </w:rPr>
        <w:t>；</w:t>
      </w:r>
    </w:p>
    <w:p w14:paraId="24E7BD15" w14:textId="77777777" w:rsidR="00EC7AB5" w:rsidRDefault="00000000">
      <w:pPr>
        <w:rPr>
          <w:lang w:eastAsia="zh-CN"/>
        </w:rPr>
      </w:pPr>
      <w:r>
        <w:rPr>
          <w:lang w:eastAsia="zh-CN"/>
        </w:rPr>
        <w:t>2  </w:t>
      </w:r>
      <w:proofErr w:type="gramStart"/>
      <w:r>
        <w:rPr>
          <w:lang w:eastAsia="zh-CN"/>
        </w:rPr>
        <w:t>反梁过</w:t>
      </w:r>
      <w:proofErr w:type="gramEnd"/>
      <w:r>
        <w:rPr>
          <w:lang w:eastAsia="zh-CN"/>
        </w:rPr>
        <w:t>水孔宜采用预埋管道，其管径不得小于</w:t>
      </w:r>
      <w:r>
        <w:rPr>
          <w:lang w:eastAsia="zh-CN"/>
        </w:rPr>
        <w:t>75mm</w:t>
      </w:r>
      <w:r>
        <w:rPr>
          <w:lang w:eastAsia="zh-CN"/>
        </w:rPr>
        <w:t>；</w:t>
      </w:r>
    </w:p>
    <w:p w14:paraId="694D943C" w14:textId="77777777" w:rsidR="00EC7AB5" w:rsidRDefault="00000000">
      <w:pPr>
        <w:rPr>
          <w:lang w:eastAsia="zh-CN"/>
        </w:rPr>
      </w:pPr>
      <w:r>
        <w:rPr>
          <w:lang w:eastAsia="zh-CN"/>
        </w:rPr>
        <w:t>3  </w:t>
      </w:r>
      <w:r>
        <w:rPr>
          <w:lang w:eastAsia="zh-CN"/>
        </w:rPr>
        <w:t>过水孔可采用防水涂料、密封材料防水。预埋管道两端周围与混凝土接触处应留凹槽，并应用密封材料封严。</w:t>
      </w:r>
    </w:p>
    <w:p w14:paraId="603CB82F" w14:textId="77777777" w:rsidR="00EC7AB5" w:rsidRDefault="00000000">
      <w:pPr>
        <w:rPr>
          <w:lang w:eastAsia="zh-CN"/>
        </w:rPr>
      </w:pPr>
      <w:r>
        <w:rPr>
          <w:lang w:eastAsia="zh-CN"/>
        </w:rPr>
        <w:t>Ⅸ </w:t>
      </w:r>
      <w:r>
        <w:rPr>
          <w:lang w:eastAsia="zh-CN"/>
        </w:rPr>
        <w:t>设施基座</w:t>
      </w:r>
    </w:p>
    <w:p w14:paraId="1472BC9E" w14:textId="77777777" w:rsidR="00EC7AB5" w:rsidRDefault="00000000">
      <w:pPr>
        <w:rPr>
          <w:lang w:eastAsia="zh-CN"/>
        </w:rPr>
      </w:pPr>
      <w:r>
        <w:rPr>
          <w:lang w:eastAsia="zh-CN"/>
        </w:rPr>
        <w:t>4.11.24  </w:t>
      </w:r>
      <w:r>
        <w:rPr>
          <w:lang w:eastAsia="zh-CN"/>
        </w:rPr>
        <w:t>设施基座与结构层相连时，防水层应包裹设施基座的上部，并应在地脚螺栓周围作密封处理。</w:t>
      </w:r>
    </w:p>
    <w:p w14:paraId="10BAAF33" w14:textId="77777777" w:rsidR="00EC7AB5" w:rsidRDefault="00000000">
      <w:pPr>
        <w:rPr>
          <w:lang w:eastAsia="zh-CN"/>
        </w:rPr>
      </w:pPr>
      <w:r>
        <w:rPr>
          <w:lang w:eastAsia="zh-CN"/>
        </w:rPr>
        <w:t>4.11.25  </w:t>
      </w:r>
      <w:r>
        <w:rPr>
          <w:lang w:eastAsia="zh-CN"/>
        </w:rPr>
        <w:t>在防水层上放置设施时，防水层下应增设卷材附加层，必要时应在其上浇筑细石混凝土，其厚度不应小于</w:t>
      </w:r>
      <w:r>
        <w:rPr>
          <w:lang w:eastAsia="zh-CN"/>
        </w:rPr>
        <w:t>50mm</w:t>
      </w:r>
      <w:r>
        <w:rPr>
          <w:lang w:eastAsia="zh-CN"/>
        </w:rPr>
        <w:t>。</w:t>
      </w:r>
    </w:p>
    <w:p w14:paraId="64DFFB09" w14:textId="77777777" w:rsidR="00EC7AB5" w:rsidRDefault="00000000">
      <w:pPr>
        <w:rPr>
          <w:lang w:eastAsia="zh-CN"/>
        </w:rPr>
      </w:pPr>
      <w:r>
        <w:rPr>
          <w:lang w:eastAsia="zh-CN"/>
        </w:rPr>
        <w:t>X  </w:t>
      </w:r>
      <w:r>
        <w:rPr>
          <w:lang w:eastAsia="zh-CN"/>
        </w:rPr>
        <w:t>屋</w:t>
      </w:r>
      <w:r>
        <w:rPr>
          <w:lang w:eastAsia="zh-CN"/>
        </w:rPr>
        <w:t> </w:t>
      </w:r>
      <w:r>
        <w:rPr>
          <w:lang w:eastAsia="zh-CN"/>
        </w:rPr>
        <w:t>脊</w:t>
      </w:r>
    </w:p>
    <w:p w14:paraId="7FAE7B5B" w14:textId="77777777" w:rsidR="00EC7AB5" w:rsidRDefault="00000000">
      <w:pPr>
        <w:rPr>
          <w:lang w:eastAsia="zh-CN"/>
        </w:rPr>
      </w:pPr>
      <w:r>
        <w:rPr>
          <w:lang w:eastAsia="zh-CN"/>
        </w:rPr>
        <w:t>4.11.26  </w:t>
      </w:r>
      <w:r>
        <w:rPr>
          <w:lang w:eastAsia="zh-CN"/>
        </w:rPr>
        <w:t>烧结瓦、混凝土瓦屋面的屋脊处应增设宽度不小于</w:t>
      </w:r>
      <w:r>
        <w:rPr>
          <w:lang w:eastAsia="zh-CN"/>
        </w:rPr>
        <w:t>250mm</w:t>
      </w:r>
      <w:r>
        <w:rPr>
          <w:lang w:eastAsia="zh-CN"/>
        </w:rPr>
        <w:t>的卷材附加层。脊瓦下端距坡面瓦的高度不宜大于</w:t>
      </w:r>
      <w:r>
        <w:rPr>
          <w:lang w:eastAsia="zh-CN"/>
        </w:rPr>
        <w:t>80mm</w:t>
      </w:r>
      <w:r>
        <w:rPr>
          <w:lang w:eastAsia="zh-CN"/>
        </w:rPr>
        <w:t>，脊瓦在两坡面瓦上的搭盖宽度，每边不应小于</w:t>
      </w:r>
      <w:r>
        <w:rPr>
          <w:lang w:eastAsia="zh-CN"/>
        </w:rPr>
        <w:t>40mm</w:t>
      </w:r>
      <w:r>
        <w:rPr>
          <w:lang w:eastAsia="zh-CN"/>
        </w:rPr>
        <w:t>；脊瓦与坡瓦面之间的缝隙应采用聚合物水泥砂浆填实抹平</w:t>
      </w:r>
      <w:r>
        <w:rPr>
          <w:lang w:eastAsia="zh-CN"/>
        </w:rPr>
        <w:t>(</w:t>
      </w:r>
      <w:r>
        <w:rPr>
          <w:lang w:eastAsia="zh-CN"/>
        </w:rPr>
        <w:t>图</w:t>
      </w:r>
      <w:r>
        <w:rPr>
          <w:lang w:eastAsia="zh-CN"/>
        </w:rPr>
        <w:t>4.11.26)</w:t>
      </w:r>
      <w:r>
        <w:rPr>
          <w:lang w:eastAsia="zh-CN"/>
        </w:rPr>
        <w:t>。</w:t>
      </w:r>
    </w:p>
    <w:p w14:paraId="63BF5242" w14:textId="77777777" w:rsidR="00EC7AB5" w:rsidRDefault="00EC7AB5">
      <w:pPr>
        <w:rPr>
          <w:lang w:eastAsia="zh-CN"/>
        </w:rPr>
      </w:pPr>
    </w:p>
    <w:p w14:paraId="3DC3A616" w14:textId="77777777" w:rsidR="00EC7AB5" w:rsidRDefault="00000000">
      <w:r>
        <w:rPr>
          <w:noProof/>
        </w:rPr>
        <w:lastRenderedPageBreak/>
        <w:drawing>
          <wp:inline distT="0" distB="0" distL="114300" distR="114300" wp14:anchorId="25BAE948" wp14:editId="0E94258F">
            <wp:extent cx="5080000" cy="4096385"/>
            <wp:effectExtent l="0" t="0" r="0"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5080000" cy="4096774"/>
                    </a:xfrm>
                    <a:prstGeom prst="rect">
                      <a:avLst/>
                    </a:prstGeom>
                  </pic:spPr>
                </pic:pic>
              </a:graphicData>
            </a:graphic>
          </wp:inline>
        </w:drawing>
      </w:r>
    </w:p>
    <w:p w14:paraId="15C77A5A" w14:textId="77777777" w:rsidR="00EC7AB5" w:rsidRDefault="00000000">
      <w:pPr>
        <w:rPr>
          <w:lang w:eastAsia="zh-CN"/>
        </w:rPr>
      </w:pPr>
      <w:r>
        <w:rPr>
          <w:lang w:eastAsia="zh-CN"/>
        </w:rPr>
        <w:t>4.11.27  </w:t>
      </w:r>
      <w:r>
        <w:rPr>
          <w:lang w:eastAsia="zh-CN"/>
        </w:rPr>
        <w:t>沥青瓦屋面的屋脊处应增设宽度不小于</w:t>
      </w:r>
      <w:r>
        <w:rPr>
          <w:lang w:eastAsia="zh-CN"/>
        </w:rPr>
        <w:t>250mm</w:t>
      </w:r>
      <w:r>
        <w:rPr>
          <w:lang w:eastAsia="zh-CN"/>
        </w:rPr>
        <w:t>的卷材附加层。脊瓦在两坡面瓦上的搭盖宽度，每边不应小于</w:t>
      </w:r>
      <w:r>
        <w:rPr>
          <w:lang w:eastAsia="zh-CN"/>
        </w:rPr>
        <w:t>150mm(</w:t>
      </w:r>
      <w:r>
        <w:rPr>
          <w:lang w:eastAsia="zh-CN"/>
        </w:rPr>
        <w:t>图</w:t>
      </w:r>
      <w:r>
        <w:rPr>
          <w:lang w:eastAsia="zh-CN"/>
        </w:rPr>
        <w:t>4.11.27)</w:t>
      </w:r>
      <w:r>
        <w:rPr>
          <w:lang w:eastAsia="zh-CN"/>
        </w:rPr>
        <w:t>。</w:t>
      </w:r>
    </w:p>
    <w:p w14:paraId="20AD98CD" w14:textId="77777777" w:rsidR="00EC7AB5" w:rsidRDefault="00EC7AB5">
      <w:pPr>
        <w:rPr>
          <w:lang w:eastAsia="zh-CN"/>
        </w:rPr>
      </w:pPr>
    </w:p>
    <w:p w14:paraId="3ECBBC9A" w14:textId="77777777" w:rsidR="00EC7AB5" w:rsidRDefault="00000000">
      <w:r>
        <w:rPr>
          <w:noProof/>
        </w:rPr>
        <w:lastRenderedPageBreak/>
        <w:drawing>
          <wp:inline distT="0" distB="0" distL="114300" distR="114300" wp14:anchorId="64718D7A" wp14:editId="734D79CD">
            <wp:extent cx="5080000" cy="3150235"/>
            <wp:effectExtent l="0" t="0" r="0" b="247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5080000" cy="3150763"/>
                    </a:xfrm>
                    <a:prstGeom prst="rect">
                      <a:avLst/>
                    </a:prstGeom>
                  </pic:spPr>
                </pic:pic>
              </a:graphicData>
            </a:graphic>
          </wp:inline>
        </w:drawing>
      </w:r>
    </w:p>
    <w:p w14:paraId="290F2867" w14:textId="77777777" w:rsidR="00EC7AB5" w:rsidRDefault="00000000">
      <w:pPr>
        <w:rPr>
          <w:lang w:eastAsia="zh-CN"/>
        </w:rPr>
      </w:pPr>
      <w:r>
        <w:rPr>
          <w:lang w:eastAsia="zh-CN"/>
        </w:rPr>
        <w:t>4.11.28  </w:t>
      </w:r>
      <w:r>
        <w:rPr>
          <w:lang w:eastAsia="zh-CN"/>
        </w:rPr>
        <w:t>金属板屋面的屋脊盖板在两坡面金属板上的搭盖宽度每边不应小于</w:t>
      </w:r>
      <w:r>
        <w:rPr>
          <w:lang w:eastAsia="zh-CN"/>
        </w:rPr>
        <w:t>250mm</w:t>
      </w:r>
      <w:r>
        <w:rPr>
          <w:lang w:eastAsia="zh-CN"/>
        </w:rPr>
        <w:t>，屋面板端头应设置挡水板和堵头板</w:t>
      </w:r>
      <w:r>
        <w:rPr>
          <w:lang w:eastAsia="zh-CN"/>
        </w:rPr>
        <w:t>(</w:t>
      </w:r>
      <w:r>
        <w:rPr>
          <w:lang w:eastAsia="zh-CN"/>
        </w:rPr>
        <w:t>图</w:t>
      </w:r>
      <w:r>
        <w:rPr>
          <w:lang w:eastAsia="zh-CN"/>
        </w:rPr>
        <w:t>4.11.28)</w:t>
      </w:r>
      <w:r>
        <w:rPr>
          <w:lang w:eastAsia="zh-CN"/>
        </w:rPr>
        <w:t>。</w:t>
      </w:r>
    </w:p>
    <w:p w14:paraId="458DC3B2" w14:textId="77777777" w:rsidR="00EC7AB5" w:rsidRDefault="00EC7AB5">
      <w:pPr>
        <w:rPr>
          <w:lang w:eastAsia="zh-CN"/>
        </w:rPr>
      </w:pPr>
    </w:p>
    <w:p w14:paraId="6A995A0E" w14:textId="77777777" w:rsidR="00EC7AB5" w:rsidRDefault="00000000">
      <w:r>
        <w:rPr>
          <w:noProof/>
        </w:rPr>
        <w:drawing>
          <wp:inline distT="0" distB="0" distL="114300" distR="114300" wp14:anchorId="7E46B0AB" wp14:editId="78F4926B">
            <wp:extent cx="5080000" cy="31216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4"/>
                    <a:stretch>
                      <a:fillRect/>
                    </a:stretch>
                  </pic:blipFill>
                  <pic:spPr>
                    <a:xfrm>
                      <a:off x="0" y="0"/>
                      <a:ext cx="5080000" cy="3121970"/>
                    </a:xfrm>
                    <a:prstGeom prst="rect">
                      <a:avLst/>
                    </a:prstGeom>
                  </pic:spPr>
                </pic:pic>
              </a:graphicData>
            </a:graphic>
          </wp:inline>
        </w:drawing>
      </w:r>
    </w:p>
    <w:p w14:paraId="1820B57D" w14:textId="77777777" w:rsidR="00EC7AB5" w:rsidRDefault="00000000">
      <w:pPr>
        <w:rPr>
          <w:lang w:eastAsia="zh-CN"/>
        </w:rPr>
      </w:pPr>
      <w:r>
        <w:rPr>
          <w:lang w:eastAsia="zh-CN"/>
        </w:rPr>
        <w:t>Ⅺ  </w:t>
      </w:r>
      <w:r>
        <w:rPr>
          <w:lang w:eastAsia="zh-CN"/>
        </w:rPr>
        <w:t>屋顶窗</w:t>
      </w:r>
    </w:p>
    <w:p w14:paraId="39DF2D30" w14:textId="77777777" w:rsidR="00EC7AB5" w:rsidRDefault="00000000">
      <w:pPr>
        <w:rPr>
          <w:lang w:eastAsia="zh-CN"/>
        </w:rPr>
      </w:pPr>
      <w:r>
        <w:rPr>
          <w:lang w:eastAsia="zh-CN"/>
        </w:rPr>
        <w:t>4.11.29  </w:t>
      </w:r>
      <w:r>
        <w:rPr>
          <w:lang w:eastAsia="zh-CN"/>
        </w:rPr>
        <w:t>烧结瓦、</w:t>
      </w:r>
      <w:proofErr w:type="gramStart"/>
      <w:r>
        <w:rPr>
          <w:lang w:eastAsia="zh-CN"/>
        </w:rPr>
        <w:t>混凝土瓦与屋顶</w:t>
      </w:r>
      <w:proofErr w:type="gramEnd"/>
      <w:r>
        <w:rPr>
          <w:lang w:eastAsia="zh-CN"/>
        </w:rPr>
        <w:t>窗交接处，应采用金属排水板、窗框固定铁脚、窗口附加防水卷材、</w:t>
      </w:r>
      <w:proofErr w:type="gramStart"/>
      <w:r>
        <w:rPr>
          <w:lang w:eastAsia="zh-CN"/>
        </w:rPr>
        <w:t>支瓦条</w:t>
      </w:r>
      <w:proofErr w:type="gramEnd"/>
      <w:r>
        <w:rPr>
          <w:lang w:eastAsia="zh-CN"/>
        </w:rPr>
        <w:t>等连接</w:t>
      </w:r>
      <w:r>
        <w:rPr>
          <w:lang w:eastAsia="zh-CN"/>
        </w:rPr>
        <w:t>(</w:t>
      </w:r>
      <w:r>
        <w:rPr>
          <w:lang w:eastAsia="zh-CN"/>
        </w:rPr>
        <w:t>图</w:t>
      </w:r>
      <w:r>
        <w:rPr>
          <w:lang w:eastAsia="zh-CN"/>
        </w:rPr>
        <w:t>4.11.29)</w:t>
      </w:r>
      <w:r>
        <w:rPr>
          <w:lang w:eastAsia="zh-CN"/>
        </w:rPr>
        <w:t>。</w:t>
      </w:r>
    </w:p>
    <w:p w14:paraId="41D56DCB" w14:textId="77777777" w:rsidR="00EC7AB5" w:rsidRDefault="00EC7AB5">
      <w:pPr>
        <w:rPr>
          <w:lang w:eastAsia="zh-CN"/>
        </w:rPr>
      </w:pPr>
    </w:p>
    <w:p w14:paraId="33E1D90B" w14:textId="77777777" w:rsidR="00EC7AB5" w:rsidRDefault="00000000">
      <w:r>
        <w:rPr>
          <w:noProof/>
        </w:rPr>
        <w:drawing>
          <wp:inline distT="0" distB="0" distL="114300" distR="114300" wp14:anchorId="59A20E47" wp14:editId="390A99ED">
            <wp:extent cx="5080000" cy="4319905"/>
            <wp:effectExtent l="0" t="0" r="0" b="234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5080000" cy="4320082"/>
                    </a:xfrm>
                    <a:prstGeom prst="rect">
                      <a:avLst/>
                    </a:prstGeom>
                  </pic:spPr>
                </pic:pic>
              </a:graphicData>
            </a:graphic>
          </wp:inline>
        </w:drawing>
      </w:r>
    </w:p>
    <w:p w14:paraId="7A503BBB" w14:textId="77777777" w:rsidR="00EC7AB5" w:rsidRDefault="00000000">
      <w:pPr>
        <w:rPr>
          <w:lang w:eastAsia="zh-CN"/>
        </w:rPr>
      </w:pPr>
      <w:r>
        <w:rPr>
          <w:lang w:eastAsia="zh-CN"/>
        </w:rPr>
        <w:t>4.11.30  </w:t>
      </w:r>
      <w:r>
        <w:rPr>
          <w:lang w:eastAsia="zh-CN"/>
        </w:rPr>
        <w:t>沥青瓦屋面与屋顶窗交接处应采用金属排水板、窗框固定铁脚、窗口附加防水卷材等与结构层连接</w:t>
      </w:r>
      <w:r>
        <w:rPr>
          <w:lang w:eastAsia="zh-CN"/>
        </w:rPr>
        <w:t>(</w:t>
      </w:r>
      <w:r>
        <w:rPr>
          <w:lang w:eastAsia="zh-CN"/>
        </w:rPr>
        <w:t>图</w:t>
      </w:r>
      <w:r>
        <w:rPr>
          <w:lang w:eastAsia="zh-CN"/>
        </w:rPr>
        <w:t>4.11.30)</w:t>
      </w:r>
      <w:r>
        <w:rPr>
          <w:lang w:eastAsia="zh-CN"/>
        </w:rPr>
        <w:t>。</w:t>
      </w:r>
    </w:p>
    <w:p w14:paraId="731072BC" w14:textId="77777777" w:rsidR="00EC7AB5" w:rsidRDefault="00EC7AB5">
      <w:pPr>
        <w:rPr>
          <w:lang w:eastAsia="zh-CN"/>
        </w:rPr>
      </w:pPr>
    </w:p>
    <w:p w14:paraId="590E9599" w14:textId="77777777" w:rsidR="00EC7AB5" w:rsidRDefault="00000000">
      <w:r>
        <w:rPr>
          <w:noProof/>
        </w:rPr>
        <w:lastRenderedPageBreak/>
        <w:drawing>
          <wp:inline distT="0" distB="0" distL="114300" distR="114300" wp14:anchorId="66BFF4A8" wp14:editId="6D19CFE2">
            <wp:extent cx="5080000" cy="51238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5080000" cy="5124078"/>
                    </a:xfrm>
                    <a:prstGeom prst="rect">
                      <a:avLst/>
                    </a:prstGeom>
                  </pic:spPr>
                </pic:pic>
              </a:graphicData>
            </a:graphic>
          </wp:inline>
        </w:drawing>
      </w:r>
    </w:p>
    <w:p w14:paraId="1F8DFFCD" w14:textId="77777777" w:rsidR="00EC7AB5" w:rsidRDefault="00000000">
      <w:r>
        <w:br w:type="page"/>
      </w:r>
    </w:p>
    <w:p w14:paraId="259B208F" w14:textId="77777777" w:rsidR="00EC7AB5" w:rsidRDefault="00000000">
      <w:pPr>
        <w:rPr>
          <w:lang w:eastAsia="zh-CN"/>
        </w:rPr>
      </w:pPr>
      <w:r>
        <w:rPr>
          <w:lang w:eastAsia="zh-CN"/>
        </w:rPr>
        <w:lastRenderedPageBreak/>
        <w:t>5  </w:t>
      </w:r>
      <w:r>
        <w:rPr>
          <w:lang w:eastAsia="zh-CN"/>
        </w:rPr>
        <w:t>屋面工程施工</w:t>
      </w:r>
    </w:p>
    <w:p w14:paraId="4B3CD38F" w14:textId="77777777" w:rsidR="00EC7AB5" w:rsidRDefault="00000000">
      <w:pPr>
        <w:rPr>
          <w:lang w:eastAsia="zh-CN"/>
        </w:rPr>
      </w:pPr>
      <w:r>
        <w:rPr>
          <w:lang w:eastAsia="zh-CN"/>
        </w:rPr>
        <w:t>5.1  </w:t>
      </w:r>
      <w:r>
        <w:rPr>
          <w:lang w:eastAsia="zh-CN"/>
        </w:rPr>
        <w:t>一般规定</w:t>
      </w:r>
    </w:p>
    <w:p w14:paraId="778CE4F8" w14:textId="77777777" w:rsidR="00EC7AB5" w:rsidRDefault="00000000">
      <w:pPr>
        <w:rPr>
          <w:lang w:eastAsia="zh-CN"/>
        </w:rPr>
      </w:pPr>
      <w:r>
        <w:rPr>
          <w:lang w:eastAsia="zh-CN"/>
        </w:rPr>
        <w:t>5.1.1  </w:t>
      </w:r>
      <w:r>
        <w:rPr>
          <w:lang w:eastAsia="zh-CN"/>
        </w:rPr>
        <w:t>屋面防水工程应由具备相应资质的专业队伍进行施工。作业人员应持证上岗。</w:t>
      </w:r>
    </w:p>
    <w:p w14:paraId="7338FDFE" w14:textId="77777777" w:rsidR="00EC7AB5" w:rsidRDefault="00000000">
      <w:pPr>
        <w:rPr>
          <w:lang w:eastAsia="zh-CN"/>
        </w:rPr>
      </w:pPr>
      <w:r>
        <w:rPr>
          <w:lang w:eastAsia="zh-CN"/>
        </w:rPr>
        <w:t>5.1.2  </w:t>
      </w:r>
      <w:r>
        <w:rPr>
          <w:lang w:eastAsia="zh-CN"/>
        </w:rPr>
        <w:t>屋面工程施工前应通过图纸会审，并应掌握施工图中的细部构造及有关技术要求；施工单位应编制屋面工程的专项施工方案或技术措施，并应进行现场技术安全交底。</w:t>
      </w:r>
    </w:p>
    <w:p w14:paraId="6C74FBDF" w14:textId="77777777" w:rsidR="00EC7AB5" w:rsidRDefault="00000000">
      <w:pPr>
        <w:rPr>
          <w:lang w:eastAsia="zh-CN"/>
        </w:rPr>
      </w:pPr>
      <w:r>
        <w:rPr>
          <w:lang w:eastAsia="zh-CN"/>
        </w:rPr>
        <w:t>5.1.3  </w:t>
      </w:r>
      <w:r>
        <w:rPr>
          <w:lang w:eastAsia="zh-CN"/>
        </w:rPr>
        <w:t>屋面工程所采用的防水、保温材料应有产品合格证书和性能检测报告，材料的品种、规格、性能等应符合设计和产品标准的要求。材料进场后，应按规定抽样检验，提出检验报告。工程中严禁使用不合格的材料。</w:t>
      </w:r>
    </w:p>
    <w:p w14:paraId="5EEF8AED" w14:textId="77777777" w:rsidR="00EC7AB5" w:rsidRDefault="00000000">
      <w:pPr>
        <w:rPr>
          <w:lang w:eastAsia="zh-CN"/>
        </w:rPr>
      </w:pPr>
      <w:r>
        <w:rPr>
          <w:lang w:eastAsia="zh-CN"/>
        </w:rPr>
        <w:t>5.1.4  </w:t>
      </w:r>
      <w:r>
        <w:rPr>
          <w:lang w:eastAsia="zh-CN"/>
        </w:rPr>
        <w:t>屋面工程施工的每道工序完成后，应经监理或建设单位检查验收，并应在合格后再进行下道工序的施工。当下道工序或相邻工程施工时，应对已完成的部分采取保护措施。</w:t>
      </w:r>
    </w:p>
    <w:p w14:paraId="26B19C1D" w14:textId="77777777" w:rsidR="00EC7AB5" w:rsidRDefault="00000000">
      <w:pPr>
        <w:rPr>
          <w:lang w:eastAsia="zh-CN"/>
        </w:rPr>
      </w:pPr>
      <w:r>
        <w:rPr>
          <w:lang w:eastAsia="zh-CN"/>
        </w:rPr>
        <w:t>5.1.5  </w:t>
      </w:r>
      <w:r>
        <w:rPr>
          <w:lang w:eastAsia="zh-CN"/>
        </w:rPr>
        <w:t>屋面工程施工的防火安全应符合下列规定：</w:t>
      </w:r>
    </w:p>
    <w:p w14:paraId="06BEBB3D" w14:textId="77777777" w:rsidR="00EC7AB5" w:rsidRDefault="00000000">
      <w:pPr>
        <w:rPr>
          <w:lang w:eastAsia="zh-CN"/>
        </w:rPr>
      </w:pPr>
      <w:r>
        <w:rPr>
          <w:lang w:eastAsia="zh-CN"/>
        </w:rPr>
        <w:t>1  </w:t>
      </w:r>
      <w:r>
        <w:rPr>
          <w:lang w:eastAsia="zh-CN"/>
        </w:rPr>
        <w:t>可燃类防水、保温材料进场后，应远离火源；露天堆放时，应采用不燃材料完全覆盖；</w:t>
      </w:r>
    </w:p>
    <w:p w14:paraId="5E21B733" w14:textId="77777777" w:rsidR="00EC7AB5" w:rsidRDefault="00000000">
      <w:pPr>
        <w:rPr>
          <w:lang w:eastAsia="zh-CN"/>
        </w:rPr>
      </w:pPr>
      <w:r>
        <w:rPr>
          <w:lang w:eastAsia="zh-CN"/>
        </w:rPr>
        <w:t>2  </w:t>
      </w:r>
      <w:r>
        <w:rPr>
          <w:lang w:eastAsia="zh-CN"/>
        </w:rPr>
        <w:t>防火隔离带施工应与保温材料施工同步进行；</w:t>
      </w:r>
    </w:p>
    <w:p w14:paraId="4E7E0787" w14:textId="77777777" w:rsidR="00EC7AB5" w:rsidRDefault="00000000">
      <w:pPr>
        <w:rPr>
          <w:lang w:eastAsia="zh-CN"/>
        </w:rPr>
      </w:pPr>
      <w:r>
        <w:rPr>
          <w:lang w:eastAsia="zh-CN"/>
        </w:rPr>
        <w:t>3  </w:t>
      </w:r>
      <w:r>
        <w:rPr>
          <w:lang w:eastAsia="zh-CN"/>
        </w:rPr>
        <w:t>不得直接在可燃类防水、保温材料上进行热熔或热粘法施工；</w:t>
      </w:r>
    </w:p>
    <w:p w14:paraId="53F3A460" w14:textId="77777777" w:rsidR="00EC7AB5" w:rsidRDefault="00000000">
      <w:pPr>
        <w:rPr>
          <w:lang w:eastAsia="zh-CN"/>
        </w:rPr>
      </w:pPr>
      <w:r>
        <w:rPr>
          <w:lang w:eastAsia="zh-CN"/>
        </w:rPr>
        <w:t>4  </w:t>
      </w:r>
      <w:r>
        <w:rPr>
          <w:lang w:eastAsia="zh-CN"/>
        </w:rPr>
        <w:t>喷涂硬泡聚氨酯作业时，应避开高温环境；施工工艺、工具及服装等应采取防静电措施；</w:t>
      </w:r>
    </w:p>
    <w:p w14:paraId="44F5EB04" w14:textId="77777777" w:rsidR="00EC7AB5" w:rsidRDefault="00000000">
      <w:pPr>
        <w:rPr>
          <w:lang w:eastAsia="zh-CN"/>
        </w:rPr>
      </w:pPr>
      <w:r>
        <w:rPr>
          <w:lang w:eastAsia="zh-CN"/>
        </w:rPr>
        <w:t>5  </w:t>
      </w:r>
      <w:r>
        <w:rPr>
          <w:lang w:eastAsia="zh-CN"/>
        </w:rPr>
        <w:t>施工作业区应配备消防灭火器材；</w:t>
      </w:r>
    </w:p>
    <w:p w14:paraId="2945C0C3" w14:textId="77777777" w:rsidR="00EC7AB5" w:rsidRDefault="00000000">
      <w:pPr>
        <w:rPr>
          <w:lang w:eastAsia="zh-CN"/>
        </w:rPr>
      </w:pPr>
      <w:r>
        <w:rPr>
          <w:lang w:eastAsia="zh-CN"/>
        </w:rPr>
        <w:t>6  </w:t>
      </w:r>
      <w:r>
        <w:rPr>
          <w:lang w:eastAsia="zh-CN"/>
        </w:rPr>
        <w:t>火源、热源等火灾危险源应加强管理；</w:t>
      </w:r>
    </w:p>
    <w:p w14:paraId="7400B72D" w14:textId="77777777" w:rsidR="00EC7AB5" w:rsidRDefault="00000000">
      <w:pPr>
        <w:rPr>
          <w:lang w:eastAsia="zh-CN"/>
        </w:rPr>
      </w:pPr>
      <w:r>
        <w:rPr>
          <w:lang w:eastAsia="zh-CN"/>
        </w:rPr>
        <w:t>7  </w:t>
      </w:r>
      <w:r>
        <w:rPr>
          <w:lang w:eastAsia="zh-CN"/>
        </w:rPr>
        <w:t>屋面上需要进行焊接、钻孔等施工作业时，周围环境应采取防火安全措施。</w:t>
      </w:r>
    </w:p>
    <w:p w14:paraId="5A803E58" w14:textId="77777777" w:rsidR="00EC7AB5" w:rsidRDefault="00000000">
      <w:pPr>
        <w:rPr>
          <w:lang w:eastAsia="zh-CN"/>
        </w:rPr>
      </w:pPr>
      <w:r>
        <w:rPr>
          <w:lang w:eastAsia="zh-CN"/>
        </w:rPr>
        <w:t>5.1.6  </w:t>
      </w:r>
      <w:r>
        <w:rPr>
          <w:lang w:eastAsia="zh-CN"/>
        </w:rPr>
        <w:t>屋面工程施工必须符合下列安全规定：</w:t>
      </w:r>
    </w:p>
    <w:p w14:paraId="04E49FB2" w14:textId="77777777" w:rsidR="00EC7AB5" w:rsidRDefault="00000000">
      <w:pPr>
        <w:rPr>
          <w:lang w:eastAsia="zh-CN"/>
        </w:rPr>
      </w:pPr>
      <w:r>
        <w:rPr>
          <w:lang w:eastAsia="zh-CN"/>
        </w:rPr>
        <w:t>1  </w:t>
      </w:r>
      <w:r>
        <w:rPr>
          <w:lang w:eastAsia="zh-CN"/>
        </w:rPr>
        <w:t>严禁在雨天、雪天和五级风及其以上时施工；</w:t>
      </w:r>
    </w:p>
    <w:p w14:paraId="51CF2E74" w14:textId="77777777" w:rsidR="00EC7AB5" w:rsidRDefault="00000000">
      <w:pPr>
        <w:rPr>
          <w:lang w:eastAsia="zh-CN"/>
        </w:rPr>
      </w:pPr>
      <w:r>
        <w:rPr>
          <w:lang w:eastAsia="zh-CN"/>
        </w:rPr>
        <w:t>2  </w:t>
      </w:r>
      <w:r>
        <w:rPr>
          <w:lang w:eastAsia="zh-CN"/>
        </w:rPr>
        <w:t>屋面周边和预留孔洞部位，必须按临边、洞口防护规定设置安全护栏和安全网；</w:t>
      </w:r>
    </w:p>
    <w:p w14:paraId="1435FA3A" w14:textId="77777777" w:rsidR="00EC7AB5" w:rsidRDefault="00000000">
      <w:pPr>
        <w:rPr>
          <w:lang w:eastAsia="zh-CN"/>
        </w:rPr>
      </w:pPr>
      <w:r>
        <w:rPr>
          <w:lang w:eastAsia="zh-CN"/>
        </w:rPr>
        <w:t>3  </w:t>
      </w:r>
      <w:r>
        <w:rPr>
          <w:lang w:eastAsia="zh-CN"/>
        </w:rPr>
        <w:t>屋面坡度大于</w:t>
      </w:r>
      <w:r>
        <w:rPr>
          <w:lang w:eastAsia="zh-CN"/>
        </w:rPr>
        <w:t>30</w:t>
      </w:r>
      <w:r>
        <w:rPr>
          <w:lang w:eastAsia="zh-CN"/>
        </w:rPr>
        <w:t>％时，应采取防滑措施；</w:t>
      </w:r>
    </w:p>
    <w:p w14:paraId="75CD2DA0" w14:textId="77777777" w:rsidR="00EC7AB5" w:rsidRDefault="00000000">
      <w:pPr>
        <w:rPr>
          <w:lang w:eastAsia="zh-CN"/>
        </w:rPr>
      </w:pPr>
      <w:r>
        <w:rPr>
          <w:lang w:eastAsia="zh-CN"/>
        </w:rPr>
        <w:t>4  </w:t>
      </w:r>
      <w:r>
        <w:rPr>
          <w:lang w:eastAsia="zh-CN"/>
        </w:rPr>
        <w:t>施工人员应穿防滑鞋，特殊情况下无可靠安全措施时，操作人员必须系好安全带并扣好保险钩。</w:t>
      </w:r>
    </w:p>
    <w:p w14:paraId="5B5C59EB" w14:textId="77777777" w:rsidR="00EC7AB5" w:rsidRDefault="00000000">
      <w:pPr>
        <w:rPr>
          <w:lang w:eastAsia="zh-CN"/>
        </w:rPr>
      </w:pPr>
      <w:r>
        <w:rPr>
          <w:lang w:eastAsia="zh-CN"/>
        </w:rPr>
        <w:br w:type="page"/>
      </w:r>
    </w:p>
    <w:p w14:paraId="00F283E3" w14:textId="77777777" w:rsidR="00EC7AB5" w:rsidRDefault="00000000">
      <w:pPr>
        <w:rPr>
          <w:lang w:eastAsia="zh-CN"/>
        </w:rPr>
      </w:pPr>
      <w:r>
        <w:rPr>
          <w:lang w:eastAsia="zh-CN"/>
        </w:rPr>
        <w:lastRenderedPageBreak/>
        <w:br w:type="page"/>
      </w:r>
    </w:p>
    <w:p w14:paraId="72BA4413" w14:textId="77777777" w:rsidR="00EC7AB5" w:rsidRDefault="00000000">
      <w:pPr>
        <w:rPr>
          <w:lang w:eastAsia="zh-CN"/>
        </w:rPr>
      </w:pPr>
      <w:r>
        <w:rPr>
          <w:lang w:eastAsia="zh-CN"/>
        </w:rPr>
        <w:lastRenderedPageBreak/>
        <w:t>5.2  </w:t>
      </w:r>
      <w:proofErr w:type="gramStart"/>
      <w:r>
        <w:rPr>
          <w:lang w:eastAsia="zh-CN"/>
        </w:rPr>
        <w:t>找坡层</w:t>
      </w:r>
      <w:proofErr w:type="gramEnd"/>
      <w:r>
        <w:rPr>
          <w:lang w:eastAsia="zh-CN"/>
        </w:rPr>
        <w:t>和找平层施工</w:t>
      </w:r>
    </w:p>
    <w:p w14:paraId="6ED277F9" w14:textId="77777777" w:rsidR="00EC7AB5" w:rsidRDefault="00000000">
      <w:pPr>
        <w:rPr>
          <w:lang w:eastAsia="zh-CN"/>
        </w:rPr>
      </w:pPr>
      <w:r>
        <w:rPr>
          <w:lang w:eastAsia="zh-CN"/>
        </w:rPr>
        <w:t>5.2.1  </w:t>
      </w:r>
      <w:r>
        <w:rPr>
          <w:lang w:eastAsia="zh-CN"/>
        </w:rPr>
        <w:t>装配式钢筋混凝土板的板缝嵌</w:t>
      </w:r>
      <w:proofErr w:type="gramStart"/>
      <w:r>
        <w:rPr>
          <w:lang w:eastAsia="zh-CN"/>
        </w:rPr>
        <w:t>填施工</w:t>
      </w:r>
      <w:proofErr w:type="gramEnd"/>
      <w:r>
        <w:rPr>
          <w:lang w:eastAsia="zh-CN"/>
        </w:rPr>
        <w:t>应符合下列规定：</w:t>
      </w:r>
    </w:p>
    <w:p w14:paraId="1B518691" w14:textId="77777777" w:rsidR="00EC7AB5" w:rsidRDefault="00000000">
      <w:pPr>
        <w:rPr>
          <w:lang w:eastAsia="zh-CN"/>
        </w:rPr>
      </w:pPr>
      <w:r>
        <w:rPr>
          <w:lang w:eastAsia="zh-CN"/>
        </w:rPr>
        <w:t>1  </w:t>
      </w:r>
      <w:r>
        <w:rPr>
          <w:lang w:eastAsia="zh-CN"/>
        </w:rPr>
        <w:t>嵌填混凝土前板缝内应清理干净，并应保持湿润；</w:t>
      </w:r>
    </w:p>
    <w:p w14:paraId="21A42CF0" w14:textId="77777777" w:rsidR="00EC7AB5" w:rsidRDefault="00000000">
      <w:pPr>
        <w:rPr>
          <w:lang w:eastAsia="zh-CN"/>
        </w:rPr>
      </w:pPr>
      <w:r>
        <w:rPr>
          <w:lang w:eastAsia="zh-CN"/>
        </w:rPr>
        <w:t>2  </w:t>
      </w:r>
      <w:r>
        <w:rPr>
          <w:lang w:eastAsia="zh-CN"/>
        </w:rPr>
        <w:t>当板缝宽度大于</w:t>
      </w:r>
      <w:r>
        <w:rPr>
          <w:lang w:eastAsia="zh-CN"/>
        </w:rPr>
        <w:t>40mm</w:t>
      </w:r>
      <w:r>
        <w:rPr>
          <w:lang w:eastAsia="zh-CN"/>
        </w:rPr>
        <w:t>或上窄下宽时，板缝内应按设计要求配置钢筋；</w:t>
      </w:r>
    </w:p>
    <w:p w14:paraId="325CB8DF" w14:textId="77777777" w:rsidR="00EC7AB5" w:rsidRDefault="00000000">
      <w:pPr>
        <w:rPr>
          <w:lang w:eastAsia="zh-CN"/>
        </w:rPr>
      </w:pPr>
      <w:r>
        <w:rPr>
          <w:lang w:eastAsia="zh-CN"/>
        </w:rPr>
        <w:t>3  </w:t>
      </w:r>
      <w:r>
        <w:rPr>
          <w:lang w:eastAsia="zh-CN"/>
        </w:rPr>
        <w:t>嵌填细石混凝土的强度等级不应低于</w:t>
      </w:r>
      <w:r>
        <w:rPr>
          <w:lang w:eastAsia="zh-CN"/>
        </w:rPr>
        <w:t>C20</w:t>
      </w:r>
      <w:r>
        <w:rPr>
          <w:lang w:eastAsia="zh-CN"/>
        </w:rPr>
        <w:t>，填缝高度宜低于板面</w:t>
      </w:r>
      <w:r>
        <w:rPr>
          <w:lang w:eastAsia="zh-CN"/>
        </w:rPr>
        <w:t>10mm</w:t>
      </w:r>
      <w:r>
        <w:rPr>
          <w:lang w:eastAsia="zh-CN"/>
        </w:rPr>
        <w:t>～</w:t>
      </w:r>
      <w:r>
        <w:rPr>
          <w:lang w:eastAsia="zh-CN"/>
        </w:rPr>
        <w:t>20mm</w:t>
      </w:r>
      <w:r>
        <w:rPr>
          <w:lang w:eastAsia="zh-CN"/>
        </w:rPr>
        <w:t>，且应振捣密实和浇水养护；</w:t>
      </w:r>
    </w:p>
    <w:p w14:paraId="2A2D1A01" w14:textId="77777777" w:rsidR="00EC7AB5" w:rsidRDefault="00000000">
      <w:pPr>
        <w:rPr>
          <w:lang w:eastAsia="zh-CN"/>
        </w:rPr>
      </w:pPr>
      <w:r>
        <w:rPr>
          <w:lang w:eastAsia="zh-CN"/>
        </w:rPr>
        <w:t>4  </w:t>
      </w:r>
      <w:r>
        <w:rPr>
          <w:lang w:eastAsia="zh-CN"/>
        </w:rPr>
        <w:t>板</w:t>
      </w:r>
      <w:proofErr w:type="gramStart"/>
      <w:r>
        <w:rPr>
          <w:lang w:eastAsia="zh-CN"/>
        </w:rPr>
        <w:t>端缝应</w:t>
      </w:r>
      <w:proofErr w:type="gramEnd"/>
      <w:r>
        <w:rPr>
          <w:lang w:eastAsia="zh-CN"/>
        </w:rPr>
        <w:t>按设计要求增加防裂的构造措施。</w:t>
      </w:r>
    </w:p>
    <w:p w14:paraId="1F4B6DC9" w14:textId="77777777" w:rsidR="00EC7AB5" w:rsidRDefault="00000000">
      <w:pPr>
        <w:rPr>
          <w:lang w:eastAsia="zh-CN"/>
        </w:rPr>
      </w:pPr>
      <w:r>
        <w:rPr>
          <w:lang w:eastAsia="zh-CN"/>
        </w:rPr>
        <w:t>5.2.2  </w:t>
      </w:r>
      <w:proofErr w:type="gramStart"/>
      <w:r>
        <w:rPr>
          <w:lang w:eastAsia="zh-CN"/>
        </w:rPr>
        <w:t>找坡层</w:t>
      </w:r>
      <w:proofErr w:type="gramEnd"/>
      <w:r>
        <w:rPr>
          <w:lang w:eastAsia="zh-CN"/>
        </w:rPr>
        <w:t>和找平层的基层的施工应符合下列规定：</w:t>
      </w:r>
    </w:p>
    <w:p w14:paraId="2BBF6E32" w14:textId="77777777" w:rsidR="00EC7AB5" w:rsidRDefault="00000000">
      <w:pPr>
        <w:rPr>
          <w:lang w:eastAsia="zh-CN"/>
        </w:rPr>
      </w:pPr>
      <w:r>
        <w:rPr>
          <w:lang w:eastAsia="zh-CN"/>
        </w:rPr>
        <w:t>1  </w:t>
      </w:r>
      <w:r>
        <w:rPr>
          <w:lang w:eastAsia="zh-CN"/>
        </w:rPr>
        <w:t>应清理结构层、保温层上面的松散杂物，凸出基层表面的硬物应剔平扫净；</w:t>
      </w:r>
    </w:p>
    <w:p w14:paraId="69F33427" w14:textId="77777777" w:rsidR="00EC7AB5" w:rsidRDefault="00000000">
      <w:pPr>
        <w:rPr>
          <w:lang w:eastAsia="zh-CN"/>
        </w:rPr>
      </w:pPr>
      <w:r>
        <w:rPr>
          <w:lang w:eastAsia="zh-CN"/>
        </w:rPr>
        <w:t>2  </w:t>
      </w:r>
      <w:proofErr w:type="gramStart"/>
      <w:r>
        <w:rPr>
          <w:lang w:eastAsia="zh-CN"/>
        </w:rPr>
        <w:t>抹找坡层前</w:t>
      </w:r>
      <w:proofErr w:type="gramEnd"/>
      <w:r>
        <w:rPr>
          <w:lang w:eastAsia="zh-CN"/>
        </w:rPr>
        <w:t>，宜对基层洒水湿润；</w:t>
      </w:r>
    </w:p>
    <w:p w14:paraId="32249AA7" w14:textId="77777777" w:rsidR="00EC7AB5" w:rsidRDefault="00000000">
      <w:pPr>
        <w:rPr>
          <w:lang w:eastAsia="zh-CN"/>
        </w:rPr>
      </w:pPr>
      <w:r>
        <w:rPr>
          <w:lang w:eastAsia="zh-CN"/>
        </w:rPr>
        <w:t>3  </w:t>
      </w:r>
      <w:r>
        <w:rPr>
          <w:lang w:eastAsia="zh-CN"/>
        </w:rPr>
        <w:t>突出屋面的管道、支架等根部，应用细石</w:t>
      </w:r>
      <w:proofErr w:type="gramStart"/>
      <w:r>
        <w:rPr>
          <w:lang w:eastAsia="zh-CN"/>
        </w:rPr>
        <w:t>混凝土堵实和</w:t>
      </w:r>
      <w:proofErr w:type="gramEnd"/>
      <w:r>
        <w:rPr>
          <w:lang w:eastAsia="zh-CN"/>
        </w:rPr>
        <w:t>固定；</w:t>
      </w:r>
    </w:p>
    <w:p w14:paraId="414DD461" w14:textId="77777777" w:rsidR="00EC7AB5" w:rsidRDefault="00000000">
      <w:pPr>
        <w:rPr>
          <w:lang w:eastAsia="zh-CN"/>
        </w:rPr>
      </w:pPr>
      <w:r>
        <w:rPr>
          <w:lang w:eastAsia="zh-CN"/>
        </w:rPr>
        <w:t>4  </w:t>
      </w:r>
      <w:r>
        <w:rPr>
          <w:lang w:eastAsia="zh-CN"/>
        </w:rPr>
        <w:t>对不易与找平层结合的基层应做界面处理。</w:t>
      </w:r>
    </w:p>
    <w:p w14:paraId="61D973AA" w14:textId="77777777" w:rsidR="00EC7AB5" w:rsidRDefault="00000000">
      <w:pPr>
        <w:rPr>
          <w:lang w:eastAsia="zh-CN"/>
        </w:rPr>
      </w:pPr>
      <w:r>
        <w:rPr>
          <w:lang w:eastAsia="zh-CN"/>
        </w:rPr>
        <w:t>5.2.3  </w:t>
      </w:r>
      <w:proofErr w:type="gramStart"/>
      <w:r>
        <w:rPr>
          <w:lang w:eastAsia="zh-CN"/>
        </w:rPr>
        <w:t>找坡层</w:t>
      </w:r>
      <w:proofErr w:type="gramEnd"/>
      <w:r>
        <w:rPr>
          <w:lang w:eastAsia="zh-CN"/>
        </w:rPr>
        <w:t>和找平层所用材料的质量和配合比应符合设计要求，并应做到计量准确和机械搅拌。</w:t>
      </w:r>
    </w:p>
    <w:p w14:paraId="6E372635" w14:textId="77777777" w:rsidR="00EC7AB5" w:rsidRDefault="00000000">
      <w:pPr>
        <w:rPr>
          <w:lang w:eastAsia="zh-CN"/>
        </w:rPr>
      </w:pPr>
      <w:r>
        <w:rPr>
          <w:lang w:eastAsia="zh-CN"/>
        </w:rPr>
        <w:t>5.2.4  </w:t>
      </w:r>
      <w:proofErr w:type="gramStart"/>
      <w:r>
        <w:rPr>
          <w:lang w:eastAsia="zh-CN"/>
        </w:rPr>
        <w:t>找坡应</w:t>
      </w:r>
      <w:proofErr w:type="gramEnd"/>
      <w:r>
        <w:rPr>
          <w:lang w:eastAsia="zh-CN"/>
        </w:rPr>
        <w:t>按屋面排水方向和设计坡度要求进行，</w:t>
      </w:r>
      <w:proofErr w:type="gramStart"/>
      <w:r>
        <w:rPr>
          <w:lang w:eastAsia="zh-CN"/>
        </w:rPr>
        <w:t>找坡层</w:t>
      </w:r>
      <w:proofErr w:type="gramEnd"/>
      <w:r>
        <w:rPr>
          <w:lang w:eastAsia="zh-CN"/>
        </w:rPr>
        <w:t>最薄处厚度不宜小于</w:t>
      </w:r>
      <w:r>
        <w:rPr>
          <w:lang w:eastAsia="zh-CN"/>
        </w:rPr>
        <w:t>20mm</w:t>
      </w:r>
      <w:r>
        <w:rPr>
          <w:lang w:eastAsia="zh-CN"/>
        </w:rPr>
        <w:t>。</w:t>
      </w:r>
    </w:p>
    <w:p w14:paraId="54C1BD35" w14:textId="77777777" w:rsidR="00EC7AB5" w:rsidRDefault="00000000">
      <w:pPr>
        <w:rPr>
          <w:lang w:eastAsia="zh-CN"/>
        </w:rPr>
      </w:pPr>
      <w:r>
        <w:rPr>
          <w:lang w:eastAsia="zh-CN"/>
        </w:rPr>
        <w:t>5.2.5  </w:t>
      </w:r>
      <w:proofErr w:type="gramStart"/>
      <w:r>
        <w:rPr>
          <w:lang w:eastAsia="zh-CN"/>
        </w:rPr>
        <w:t>找坡材料</w:t>
      </w:r>
      <w:proofErr w:type="gramEnd"/>
      <w:r>
        <w:rPr>
          <w:lang w:eastAsia="zh-CN"/>
        </w:rPr>
        <w:t>应分层铺设和适当压实，表面宜平整和粗糙，并应适时浇水养护。</w:t>
      </w:r>
    </w:p>
    <w:p w14:paraId="27848122" w14:textId="77777777" w:rsidR="00EC7AB5" w:rsidRDefault="00000000">
      <w:pPr>
        <w:rPr>
          <w:lang w:eastAsia="zh-CN"/>
        </w:rPr>
      </w:pPr>
      <w:r>
        <w:rPr>
          <w:lang w:eastAsia="zh-CN"/>
        </w:rPr>
        <w:t>5.2.6  </w:t>
      </w:r>
      <w:r>
        <w:rPr>
          <w:lang w:eastAsia="zh-CN"/>
        </w:rPr>
        <w:t>找平层应在水泥初凝前压实抹平，水泥终凝前完成收水后应二次压光，并应及时取出分格条。养护时间不得少于</w:t>
      </w:r>
      <w:r>
        <w:rPr>
          <w:lang w:eastAsia="zh-CN"/>
        </w:rPr>
        <w:t>7d</w:t>
      </w:r>
      <w:r>
        <w:rPr>
          <w:lang w:eastAsia="zh-CN"/>
        </w:rPr>
        <w:t>。</w:t>
      </w:r>
    </w:p>
    <w:p w14:paraId="215AB7E4" w14:textId="77777777" w:rsidR="00EC7AB5" w:rsidRDefault="00000000">
      <w:pPr>
        <w:rPr>
          <w:lang w:eastAsia="zh-CN"/>
        </w:rPr>
      </w:pPr>
      <w:r>
        <w:rPr>
          <w:lang w:eastAsia="zh-CN"/>
        </w:rPr>
        <w:t>5.2.7  </w:t>
      </w:r>
      <w:r>
        <w:rPr>
          <w:lang w:eastAsia="zh-CN"/>
        </w:rPr>
        <w:t>卷材防水层的基层与突出屋面结构的交接处，以及基层的转角处，找平层均应做成圆弧形，且应整齐平顺。找平层圆弧半径应符合表</w:t>
      </w:r>
      <w:r>
        <w:rPr>
          <w:lang w:eastAsia="zh-CN"/>
        </w:rPr>
        <w:t>5.2.7</w:t>
      </w:r>
      <w:r>
        <w:rPr>
          <w:lang w:eastAsia="zh-CN"/>
        </w:rPr>
        <w:t>的规定。</w:t>
      </w:r>
    </w:p>
    <w:p w14:paraId="304D64B2" w14:textId="77777777" w:rsidR="00EC7AB5" w:rsidRDefault="00000000">
      <w:pPr>
        <w:rPr>
          <w:lang w:eastAsia="zh-CN"/>
        </w:rPr>
      </w:pPr>
      <w:r>
        <w:rPr>
          <w:lang w:eastAsia="zh-CN"/>
        </w:rPr>
        <w:t>表</w:t>
      </w:r>
      <w:r>
        <w:rPr>
          <w:lang w:eastAsia="zh-CN"/>
        </w:rPr>
        <w:t>5.2.7  </w:t>
      </w:r>
      <w:r>
        <w:rPr>
          <w:lang w:eastAsia="zh-CN"/>
        </w:rPr>
        <w:t>找平层圆弧半径</w:t>
      </w:r>
      <w:r>
        <w:rPr>
          <w:lang w:eastAsia="zh-CN"/>
        </w:rPr>
        <w:t>(mm)</w:t>
      </w:r>
    </w:p>
    <w:p w14:paraId="241CC35A" w14:textId="77777777" w:rsidR="00EC7AB5" w:rsidRDefault="00EC7AB5">
      <w:pPr>
        <w:rPr>
          <w:lang w:eastAsia="zh-CN"/>
        </w:rPr>
      </w:pPr>
    </w:p>
    <w:p w14:paraId="7E7F207E" w14:textId="77777777" w:rsidR="00EC7AB5" w:rsidRDefault="00000000">
      <w:r>
        <w:rPr>
          <w:noProof/>
        </w:rPr>
        <w:lastRenderedPageBreak/>
        <w:drawing>
          <wp:inline distT="0" distB="0" distL="114300" distR="114300" wp14:anchorId="1248FECD" wp14:editId="1563AEF4">
            <wp:extent cx="5080000" cy="1602105"/>
            <wp:effectExtent l="0" t="0" r="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7"/>
                    <a:stretch>
                      <a:fillRect/>
                    </a:stretch>
                  </pic:blipFill>
                  <pic:spPr>
                    <a:xfrm>
                      <a:off x="0" y="0"/>
                      <a:ext cx="5080000" cy="1602524"/>
                    </a:xfrm>
                    <a:prstGeom prst="rect">
                      <a:avLst/>
                    </a:prstGeom>
                  </pic:spPr>
                </pic:pic>
              </a:graphicData>
            </a:graphic>
          </wp:inline>
        </w:drawing>
      </w:r>
    </w:p>
    <w:p w14:paraId="6E0E88F1" w14:textId="77777777" w:rsidR="00EC7AB5" w:rsidRDefault="00000000">
      <w:pPr>
        <w:rPr>
          <w:lang w:eastAsia="zh-CN"/>
        </w:rPr>
      </w:pPr>
      <w:r>
        <w:rPr>
          <w:lang w:eastAsia="zh-CN"/>
        </w:rPr>
        <w:t>5.2.8  </w:t>
      </w:r>
      <w:proofErr w:type="gramStart"/>
      <w:r>
        <w:rPr>
          <w:lang w:eastAsia="zh-CN"/>
        </w:rPr>
        <w:t>找坡层</w:t>
      </w:r>
      <w:proofErr w:type="gramEnd"/>
      <w:r>
        <w:rPr>
          <w:lang w:eastAsia="zh-CN"/>
        </w:rPr>
        <w:t>和找平层的施工环境温度不宜低于</w:t>
      </w:r>
      <w:r>
        <w:rPr>
          <w:lang w:eastAsia="zh-CN"/>
        </w:rPr>
        <w:t>5℃</w:t>
      </w:r>
      <w:r>
        <w:rPr>
          <w:lang w:eastAsia="zh-CN"/>
        </w:rPr>
        <w:t>。</w:t>
      </w:r>
    </w:p>
    <w:p w14:paraId="3EA87977" w14:textId="77777777" w:rsidR="00EC7AB5" w:rsidRDefault="00000000">
      <w:pPr>
        <w:rPr>
          <w:lang w:eastAsia="zh-CN"/>
        </w:rPr>
      </w:pPr>
      <w:r>
        <w:rPr>
          <w:lang w:eastAsia="zh-CN"/>
        </w:rPr>
        <w:br w:type="page"/>
      </w:r>
    </w:p>
    <w:p w14:paraId="6048A411" w14:textId="77777777" w:rsidR="00EC7AB5" w:rsidRDefault="00000000">
      <w:pPr>
        <w:rPr>
          <w:lang w:eastAsia="zh-CN"/>
        </w:rPr>
      </w:pPr>
      <w:r>
        <w:rPr>
          <w:lang w:eastAsia="zh-CN"/>
        </w:rPr>
        <w:lastRenderedPageBreak/>
        <w:t>5.3  </w:t>
      </w:r>
      <w:r>
        <w:rPr>
          <w:lang w:eastAsia="zh-CN"/>
        </w:rPr>
        <w:t>保温层和隔热层施工</w:t>
      </w:r>
    </w:p>
    <w:p w14:paraId="5DCB1836" w14:textId="77777777" w:rsidR="00EC7AB5" w:rsidRDefault="00000000">
      <w:pPr>
        <w:rPr>
          <w:lang w:eastAsia="zh-CN"/>
        </w:rPr>
      </w:pPr>
      <w:r>
        <w:rPr>
          <w:lang w:eastAsia="zh-CN"/>
        </w:rPr>
        <w:t>5.3.1  </w:t>
      </w:r>
      <w:r>
        <w:rPr>
          <w:lang w:eastAsia="zh-CN"/>
        </w:rPr>
        <w:t>严寒和寒冷地区屋面热桥部位，应按设计要求采取节能保温等隔断热桥措施。</w:t>
      </w:r>
    </w:p>
    <w:p w14:paraId="536CA901" w14:textId="77777777" w:rsidR="00EC7AB5" w:rsidRDefault="00000000">
      <w:pPr>
        <w:rPr>
          <w:lang w:eastAsia="zh-CN"/>
        </w:rPr>
      </w:pPr>
      <w:r>
        <w:rPr>
          <w:lang w:eastAsia="zh-CN"/>
        </w:rPr>
        <w:t>5.3.2  </w:t>
      </w:r>
      <w:r>
        <w:rPr>
          <w:lang w:eastAsia="zh-CN"/>
        </w:rPr>
        <w:t>倒置式屋面保温层施工应符合下列规定：</w:t>
      </w:r>
    </w:p>
    <w:p w14:paraId="0A9C7FF5" w14:textId="77777777" w:rsidR="00EC7AB5" w:rsidRDefault="00000000">
      <w:pPr>
        <w:rPr>
          <w:lang w:eastAsia="zh-CN"/>
        </w:rPr>
      </w:pPr>
      <w:r>
        <w:rPr>
          <w:lang w:eastAsia="zh-CN"/>
        </w:rPr>
        <w:t>1  </w:t>
      </w:r>
      <w:r>
        <w:rPr>
          <w:lang w:eastAsia="zh-CN"/>
        </w:rPr>
        <w:t>施工完的防水层，应进行淋水或蓄水试验，并应在合格后再进行保温层的铺设；</w:t>
      </w:r>
    </w:p>
    <w:p w14:paraId="30E57F65" w14:textId="77777777" w:rsidR="00EC7AB5" w:rsidRDefault="00000000">
      <w:pPr>
        <w:rPr>
          <w:lang w:eastAsia="zh-CN"/>
        </w:rPr>
      </w:pPr>
      <w:r>
        <w:rPr>
          <w:lang w:eastAsia="zh-CN"/>
        </w:rPr>
        <w:t>2  </w:t>
      </w:r>
      <w:r>
        <w:rPr>
          <w:lang w:eastAsia="zh-CN"/>
        </w:rPr>
        <w:t>板状保温层的铺设应平稳，拼缝应严密；</w:t>
      </w:r>
    </w:p>
    <w:p w14:paraId="6F5511AB" w14:textId="77777777" w:rsidR="00EC7AB5" w:rsidRDefault="00000000">
      <w:pPr>
        <w:rPr>
          <w:lang w:eastAsia="zh-CN"/>
        </w:rPr>
      </w:pPr>
      <w:r>
        <w:rPr>
          <w:lang w:eastAsia="zh-CN"/>
        </w:rPr>
        <w:t>3  </w:t>
      </w:r>
      <w:r>
        <w:rPr>
          <w:lang w:eastAsia="zh-CN"/>
        </w:rPr>
        <w:t>保护层施工时，应避免损坏保温层和防水层。</w:t>
      </w:r>
    </w:p>
    <w:p w14:paraId="2D93AE01" w14:textId="77777777" w:rsidR="00EC7AB5" w:rsidRDefault="00000000">
      <w:pPr>
        <w:rPr>
          <w:lang w:eastAsia="zh-CN"/>
        </w:rPr>
      </w:pPr>
      <w:r>
        <w:rPr>
          <w:lang w:eastAsia="zh-CN"/>
        </w:rPr>
        <w:t>5.3.3  </w:t>
      </w:r>
      <w:r>
        <w:rPr>
          <w:lang w:eastAsia="zh-CN"/>
        </w:rPr>
        <w:t>隔汽层施工应符合下列规定：</w:t>
      </w:r>
    </w:p>
    <w:p w14:paraId="158730F6" w14:textId="77777777" w:rsidR="00EC7AB5" w:rsidRDefault="00000000">
      <w:pPr>
        <w:rPr>
          <w:lang w:eastAsia="zh-CN"/>
        </w:rPr>
      </w:pPr>
      <w:r>
        <w:rPr>
          <w:lang w:eastAsia="zh-CN"/>
        </w:rPr>
        <w:t>1  </w:t>
      </w:r>
      <w:r>
        <w:rPr>
          <w:lang w:eastAsia="zh-CN"/>
        </w:rPr>
        <w:t>隔汽层施工前，基层应进行清理，宜进行找平处理；</w:t>
      </w:r>
    </w:p>
    <w:p w14:paraId="7E6E039D" w14:textId="77777777" w:rsidR="00EC7AB5" w:rsidRDefault="00000000">
      <w:pPr>
        <w:rPr>
          <w:lang w:eastAsia="zh-CN"/>
        </w:rPr>
      </w:pPr>
      <w:r>
        <w:rPr>
          <w:lang w:eastAsia="zh-CN"/>
        </w:rPr>
        <w:t>2  </w:t>
      </w:r>
      <w:r>
        <w:rPr>
          <w:lang w:eastAsia="zh-CN"/>
        </w:rPr>
        <w:t>屋面周边隔汽层应沿墙面向上连续铺设，高出保温层上表面不得小于</w:t>
      </w:r>
      <w:r>
        <w:rPr>
          <w:lang w:eastAsia="zh-CN"/>
        </w:rPr>
        <w:t>150mm</w:t>
      </w:r>
      <w:r>
        <w:rPr>
          <w:lang w:eastAsia="zh-CN"/>
        </w:rPr>
        <w:t>；</w:t>
      </w:r>
    </w:p>
    <w:p w14:paraId="5D8D8B5B" w14:textId="77777777" w:rsidR="00EC7AB5" w:rsidRDefault="00000000">
      <w:pPr>
        <w:rPr>
          <w:lang w:eastAsia="zh-CN"/>
        </w:rPr>
      </w:pPr>
      <w:r>
        <w:rPr>
          <w:lang w:eastAsia="zh-CN"/>
        </w:rPr>
        <w:t>3  </w:t>
      </w:r>
      <w:r>
        <w:rPr>
          <w:lang w:eastAsia="zh-CN"/>
        </w:rPr>
        <w:t>采用卷材做隔汽层时，卷材</w:t>
      </w:r>
      <w:proofErr w:type="gramStart"/>
      <w:r>
        <w:rPr>
          <w:lang w:eastAsia="zh-CN"/>
        </w:rPr>
        <w:t>宜空铺</w:t>
      </w:r>
      <w:proofErr w:type="gramEnd"/>
      <w:r>
        <w:rPr>
          <w:lang w:eastAsia="zh-CN"/>
        </w:rPr>
        <w:t>，卷材搭接缝</w:t>
      </w:r>
      <w:proofErr w:type="gramStart"/>
      <w:r>
        <w:rPr>
          <w:lang w:eastAsia="zh-CN"/>
        </w:rPr>
        <w:t>应满粘</w:t>
      </w:r>
      <w:proofErr w:type="gramEnd"/>
      <w:r>
        <w:rPr>
          <w:lang w:eastAsia="zh-CN"/>
        </w:rPr>
        <w:t>，其搭接宽度不应小于</w:t>
      </w:r>
      <w:r>
        <w:rPr>
          <w:lang w:eastAsia="zh-CN"/>
        </w:rPr>
        <w:t>80mm</w:t>
      </w:r>
      <w:r>
        <w:rPr>
          <w:lang w:eastAsia="zh-CN"/>
        </w:rPr>
        <w:t>；采用涂膜做隔汽层时，涂料涂刷应均匀，涂层不得有堆积、起泡和露底现象；</w:t>
      </w:r>
    </w:p>
    <w:p w14:paraId="1A27FC80" w14:textId="77777777" w:rsidR="00EC7AB5" w:rsidRDefault="00000000">
      <w:pPr>
        <w:rPr>
          <w:lang w:eastAsia="zh-CN"/>
        </w:rPr>
      </w:pPr>
      <w:r>
        <w:rPr>
          <w:lang w:eastAsia="zh-CN"/>
        </w:rPr>
        <w:t>4  </w:t>
      </w:r>
      <w:r>
        <w:rPr>
          <w:lang w:eastAsia="zh-CN"/>
        </w:rPr>
        <w:t>穿过隔汽层的管道周围应进行密封处理。</w:t>
      </w:r>
    </w:p>
    <w:p w14:paraId="0B0E7732" w14:textId="77777777" w:rsidR="00EC7AB5" w:rsidRDefault="00000000">
      <w:pPr>
        <w:rPr>
          <w:lang w:eastAsia="zh-CN"/>
        </w:rPr>
      </w:pPr>
      <w:r>
        <w:rPr>
          <w:lang w:eastAsia="zh-CN"/>
        </w:rPr>
        <w:t>5.3.4  </w:t>
      </w:r>
      <w:r>
        <w:rPr>
          <w:lang w:eastAsia="zh-CN"/>
        </w:rPr>
        <w:t>屋面排汽构造施工应符合下列规定：</w:t>
      </w:r>
    </w:p>
    <w:p w14:paraId="44FF7196" w14:textId="77777777" w:rsidR="00EC7AB5" w:rsidRDefault="00000000">
      <w:pPr>
        <w:rPr>
          <w:lang w:eastAsia="zh-CN"/>
        </w:rPr>
      </w:pPr>
      <w:r>
        <w:rPr>
          <w:lang w:eastAsia="zh-CN"/>
        </w:rPr>
        <w:t>1  </w:t>
      </w:r>
      <w:r>
        <w:rPr>
          <w:lang w:eastAsia="zh-CN"/>
        </w:rPr>
        <w:t>排汽道及排汽孔的设置应符合本规范第</w:t>
      </w:r>
      <w:r>
        <w:rPr>
          <w:lang w:eastAsia="zh-CN"/>
        </w:rPr>
        <w:t>4.4.5</w:t>
      </w:r>
      <w:r>
        <w:rPr>
          <w:lang w:eastAsia="zh-CN"/>
        </w:rPr>
        <w:t>条的有关规定；</w:t>
      </w:r>
    </w:p>
    <w:p w14:paraId="16B558B8" w14:textId="77777777" w:rsidR="00EC7AB5" w:rsidRDefault="00000000">
      <w:pPr>
        <w:rPr>
          <w:lang w:eastAsia="zh-CN"/>
        </w:rPr>
      </w:pPr>
      <w:r>
        <w:rPr>
          <w:lang w:eastAsia="zh-CN"/>
        </w:rPr>
        <w:t>2  </w:t>
      </w:r>
      <w:r>
        <w:rPr>
          <w:lang w:eastAsia="zh-CN"/>
        </w:rPr>
        <w:t>排汽道应与保温层连通，排汽道内可填入透气性好的材料；</w:t>
      </w:r>
    </w:p>
    <w:p w14:paraId="46193A6C" w14:textId="77777777" w:rsidR="00EC7AB5" w:rsidRDefault="00000000">
      <w:pPr>
        <w:rPr>
          <w:lang w:eastAsia="zh-CN"/>
        </w:rPr>
      </w:pPr>
      <w:r>
        <w:rPr>
          <w:lang w:eastAsia="zh-CN"/>
        </w:rPr>
        <w:t>3  </w:t>
      </w:r>
      <w:r>
        <w:rPr>
          <w:lang w:eastAsia="zh-CN"/>
        </w:rPr>
        <w:t>施工时，排汽道及排汽孔均不得被堵塞；</w:t>
      </w:r>
    </w:p>
    <w:p w14:paraId="50E3282F" w14:textId="77777777" w:rsidR="00EC7AB5" w:rsidRDefault="00000000">
      <w:pPr>
        <w:rPr>
          <w:lang w:eastAsia="zh-CN"/>
        </w:rPr>
      </w:pPr>
      <w:r>
        <w:rPr>
          <w:lang w:eastAsia="zh-CN"/>
        </w:rPr>
        <w:t>4  </w:t>
      </w:r>
      <w:r>
        <w:rPr>
          <w:lang w:eastAsia="zh-CN"/>
        </w:rPr>
        <w:t>屋面纵横排汽道的交叉处可埋设金属或塑料排汽管，排汽</w:t>
      </w:r>
      <w:proofErr w:type="gramStart"/>
      <w:r>
        <w:rPr>
          <w:lang w:eastAsia="zh-CN"/>
        </w:rPr>
        <w:t>管宜设置</w:t>
      </w:r>
      <w:proofErr w:type="gramEnd"/>
      <w:r>
        <w:rPr>
          <w:lang w:eastAsia="zh-CN"/>
        </w:rPr>
        <w:t>在结构层上，穿过保温层及排汽道的管壁四周应打孔。排汽管应作好防水处理。</w:t>
      </w:r>
    </w:p>
    <w:p w14:paraId="358982F1" w14:textId="77777777" w:rsidR="00EC7AB5" w:rsidRDefault="00000000">
      <w:pPr>
        <w:rPr>
          <w:lang w:eastAsia="zh-CN"/>
        </w:rPr>
      </w:pPr>
      <w:r>
        <w:rPr>
          <w:lang w:eastAsia="zh-CN"/>
        </w:rPr>
        <w:t>5.3.5  </w:t>
      </w:r>
      <w:r>
        <w:rPr>
          <w:lang w:eastAsia="zh-CN"/>
        </w:rPr>
        <w:t>板状材料保温层施工应符合下列规定：</w:t>
      </w:r>
    </w:p>
    <w:p w14:paraId="777138A8" w14:textId="77777777" w:rsidR="00EC7AB5" w:rsidRDefault="00000000">
      <w:pPr>
        <w:rPr>
          <w:lang w:eastAsia="zh-CN"/>
        </w:rPr>
      </w:pPr>
      <w:r>
        <w:rPr>
          <w:lang w:eastAsia="zh-CN"/>
        </w:rPr>
        <w:t>1  </w:t>
      </w:r>
      <w:r>
        <w:rPr>
          <w:lang w:eastAsia="zh-CN"/>
        </w:rPr>
        <w:t>基层应平整、干燥、干净；</w:t>
      </w:r>
    </w:p>
    <w:p w14:paraId="4D976E74" w14:textId="77777777" w:rsidR="00EC7AB5" w:rsidRDefault="00000000">
      <w:pPr>
        <w:rPr>
          <w:lang w:eastAsia="zh-CN"/>
        </w:rPr>
      </w:pPr>
      <w:r>
        <w:rPr>
          <w:lang w:eastAsia="zh-CN"/>
        </w:rPr>
        <w:t>2  </w:t>
      </w:r>
      <w:r>
        <w:rPr>
          <w:lang w:eastAsia="zh-CN"/>
        </w:rPr>
        <w:t>相邻板块应错缝拼接，分层铺设的板块上下层接缝应相互错开，板间缝隙应采用同类材料嵌填密实；</w:t>
      </w:r>
    </w:p>
    <w:p w14:paraId="457547DC" w14:textId="77777777" w:rsidR="00EC7AB5" w:rsidRDefault="00000000">
      <w:pPr>
        <w:rPr>
          <w:lang w:eastAsia="zh-CN"/>
        </w:rPr>
      </w:pPr>
      <w:r>
        <w:rPr>
          <w:lang w:eastAsia="zh-CN"/>
        </w:rPr>
        <w:t>3  </w:t>
      </w:r>
      <w:proofErr w:type="gramStart"/>
      <w:r>
        <w:rPr>
          <w:lang w:eastAsia="zh-CN"/>
        </w:rPr>
        <w:t>采用干铺法</w:t>
      </w:r>
      <w:proofErr w:type="gramEnd"/>
      <w:r>
        <w:rPr>
          <w:lang w:eastAsia="zh-CN"/>
        </w:rPr>
        <w:t>施工时，板状保温材料应紧靠在基层表面上，并应铺平垫稳；</w:t>
      </w:r>
    </w:p>
    <w:p w14:paraId="3F529618" w14:textId="77777777" w:rsidR="00EC7AB5" w:rsidRDefault="00000000">
      <w:pPr>
        <w:rPr>
          <w:lang w:eastAsia="zh-CN"/>
        </w:rPr>
      </w:pPr>
      <w:r>
        <w:rPr>
          <w:lang w:eastAsia="zh-CN"/>
        </w:rPr>
        <w:t>4  </w:t>
      </w:r>
      <w:r>
        <w:rPr>
          <w:lang w:eastAsia="zh-CN"/>
        </w:rPr>
        <w:t>采用粘结法施工时，胶粘剂应与保温材料相容，板状保温材料应贴严、粘牢，在胶粘剂固化前不得上人踩踏；</w:t>
      </w:r>
    </w:p>
    <w:p w14:paraId="5E54E205" w14:textId="77777777" w:rsidR="00EC7AB5" w:rsidRDefault="00000000">
      <w:pPr>
        <w:rPr>
          <w:lang w:eastAsia="zh-CN"/>
        </w:rPr>
      </w:pPr>
      <w:r>
        <w:rPr>
          <w:lang w:eastAsia="zh-CN"/>
        </w:rPr>
        <w:t>5  </w:t>
      </w:r>
      <w:r>
        <w:rPr>
          <w:lang w:eastAsia="zh-CN"/>
        </w:rPr>
        <w:t>采用机械固定法施工时，固定件应固定在结构层上，固定件的间距应符合设计要求。</w:t>
      </w:r>
    </w:p>
    <w:p w14:paraId="796FC8B5" w14:textId="77777777" w:rsidR="00EC7AB5" w:rsidRDefault="00000000">
      <w:pPr>
        <w:rPr>
          <w:lang w:eastAsia="zh-CN"/>
        </w:rPr>
      </w:pPr>
      <w:r>
        <w:rPr>
          <w:lang w:eastAsia="zh-CN"/>
        </w:rPr>
        <w:lastRenderedPageBreak/>
        <w:t>5.3.6  </w:t>
      </w:r>
      <w:r>
        <w:rPr>
          <w:lang w:eastAsia="zh-CN"/>
        </w:rPr>
        <w:t>纤维材料保温层施工应符合下列规定：</w:t>
      </w:r>
    </w:p>
    <w:p w14:paraId="5073C15D" w14:textId="77777777" w:rsidR="00EC7AB5" w:rsidRDefault="00000000">
      <w:pPr>
        <w:rPr>
          <w:lang w:eastAsia="zh-CN"/>
        </w:rPr>
      </w:pPr>
      <w:r>
        <w:rPr>
          <w:lang w:eastAsia="zh-CN"/>
        </w:rPr>
        <w:t>1  </w:t>
      </w:r>
      <w:r>
        <w:rPr>
          <w:lang w:eastAsia="zh-CN"/>
        </w:rPr>
        <w:t>基层应平整、干燥、干净；</w:t>
      </w:r>
    </w:p>
    <w:p w14:paraId="03CDDF23" w14:textId="77777777" w:rsidR="00EC7AB5" w:rsidRDefault="00000000">
      <w:pPr>
        <w:rPr>
          <w:lang w:eastAsia="zh-CN"/>
        </w:rPr>
      </w:pPr>
      <w:r>
        <w:rPr>
          <w:lang w:eastAsia="zh-CN"/>
        </w:rPr>
        <w:t>2  </w:t>
      </w:r>
      <w:r>
        <w:rPr>
          <w:lang w:eastAsia="zh-CN"/>
        </w:rPr>
        <w:t>纤维保温材料在施工时，应避免重压，并应采取防潮措施；</w:t>
      </w:r>
    </w:p>
    <w:p w14:paraId="0BF5E6BC" w14:textId="77777777" w:rsidR="00EC7AB5" w:rsidRDefault="00000000">
      <w:pPr>
        <w:rPr>
          <w:lang w:eastAsia="zh-CN"/>
        </w:rPr>
      </w:pPr>
      <w:r>
        <w:rPr>
          <w:lang w:eastAsia="zh-CN"/>
        </w:rPr>
        <w:t>3  </w:t>
      </w:r>
      <w:r>
        <w:rPr>
          <w:lang w:eastAsia="zh-CN"/>
        </w:rPr>
        <w:t>纤维保温材料铺设时，平面</w:t>
      </w:r>
      <w:proofErr w:type="gramStart"/>
      <w:r>
        <w:rPr>
          <w:lang w:eastAsia="zh-CN"/>
        </w:rPr>
        <w:t>拼接缝应贴紧</w:t>
      </w:r>
      <w:proofErr w:type="gramEnd"/>
      <w:r>
        <w:rPr>
          <w:lang w:eastAsia="zh-CN"/>
        </w:rPr>
        <w:t>，上下层</w:t>
      </w:r>
      <w:proofErr w:type="gramStart"/>
      <w:r>
        <w:rPr>
          <w:lang w:eastAsia="zh-CN"/>
        </w:rPr>
        <w:t>拼接缝应相互</w:t>
      </w:r>
      <w:proofErr w:type="gramEnd"/>
      <w:r>
        <w:rPr>
          <w:lang w:eastAsia="zh-CN"/>
        </w:rPr>
        <w:t>错开；</w:t>
      </w:r>
    </w:p>
    <w:p w14:paraId="73A1636E" w14:textId="77777777" w:rsidR="00EC7AB5" w:rsidRDefault="00000000">
      <w:pPr>
        <w:rPr>
          <w:lang w:eastAsia="zh-CN"/>
        </w:rPr>
      </w:pPr>
      <w:r>
        <w:rPr>
          <w:lang w:eastAsia="zh-CN"/>
        </w:rPr>
        <w:t>4  </w:t>
      </w:r>
      <w:r>
        <w:rPr>
          <w:lang w:eastAsia="zh-CN"/>
        </w:rPr>
        <w:t>屋面坡度较大时，纤维保温材料宜采用机械固定法施工；</w:t>
      </w:r>
    </w:p>
    <w:p w14:paraId="11706874" w14:textId="77777777" w:rsidR="00EC7AB5" w:rsidRDefault="00000000">
      <w:pPr>
        <w:rPr>
          <w:lang w:eastAsia="zh-CN"/>
        </w:rPr>
      </w:pPr>
      <w:r>
        <w:rPr>
          <w:lang w:eastAsia="zh-CN"/>
        </w:rPr>
        <w:t>5  </w:t>
      </w:r>
      <w:r>
        <w:rPr>
          <w:lang w:eastAsia="zh-CN"/>
        </w:rPr>
        <w:t>在铺设纤维保温材料时，应做好劳动保护工作。</w:t>
      </w:r>
    </w:p>
    <w:p w14:paraId="2063D66D" w14:textId="77777777" w:rsidR="00EC7AB5" w:rsidRDefault="00000000">
      <w:pPr>
        <w:rPr>
          <w:lang w:eastAsia="zh-CN"/>
        </w:rPr>
      </w:pPr>
      <w:r>
        <w:rPr>
          <w:lang w:eastAsia="zh-CN"/>
        </w:rPr>
        <w:t>5.3.7  </w:t>
      </w:r>
      <w:r>
        <w:rPr>
          <w:lang w:eastAsia="zh-CN"/>
        </w:rPr>
        <w:t>喷涂硬泡聚氨酯保温层施工应符合下列规定：</w:t>
      </w:r>
    </w:p>
    <w:p w14:paraId="3125D47D" w14:textId="77777777" w:rsidR="00EC7AB5" w:rsidRDefault="00000000">
      <w:pPr>
        <w:rPr>
          <w:lang w:eastAsia="zh-CN"/>
        </w:rPr>
      </w:pPr>
      <w:r>
        <w:rPr>
          <w:lang w:eastAsia="zh-CN"/>
        </w:rPr>
        <w:t>1  </w:t>
      </w:r>
      <w:r>
        <w:rPr>
          <w:lang w:eastAsia="zh-CN"/>
        </w:rPr>
        <w:t>基层应平整、干燥、干净；</w:t>
      </w:r>
    </w:p>
    <w:p w14:paraId="13557E6E" w14:textId="77777777" w:rsidR="00EC7AB5" w:rsidRDefault="00000000">
      <w:pPr>
        <w:rPr>
          <w:lang w:eastAsia="zh-CN"/>
        </w:rPr>
      </w:pPr>
      <w:r>
        <w:rPr>
          <w:lang w:eastAsia="zh-CN"/>
        </w:rPr>
        <w:t>2  </w:t>
      </w:r>
      <w:r>
        <w:rPr>
          <w:lang w:eastAsia="zh-CN"/>
        </w:rPr>
        <w:t>施工前应对喷涂设备进行调试，并应喷涂试块进行材料性能检测；</w:t>
      </w:r>
    </w:p>
    <w:p w14:paraId="51DFEC38" w14:textId="77777777" w:rsidR="00EC7AB5" w:rsidRDefault="00000000">
      <w:pPr>
        <w:rPr>
          <w:lang w:eastAsia="zh-CN"/>
        </w:rPr>
      </w:pPr>
      <w:r>
        <w:rPr>
          <w:lang w:eastAsia="zh-CN"/>
        </w:rPr>
        <w:t>3  </w:t>
      </w:r>
      <w:r>
        <w:rPr>
          <w:lang w:eastAsia="zh-CN"/>
        </w:rPr>
        <w:t>喷涂时喷嘴与施工基面的间距应由试验确定；</w:t>
      </w:r>
    </w:p>
    <w:p w14:paraId="16760B45" w14:textId="77777777" w:rsidR="00EC7AB5" w:rsidRDefault="00000000">
      <w:pPr>
        <w:rPr>
          <w:lang w:eastAsia="zh-CN"/>
        </w:rPr>
      </w:pPr>
      <w:r>
        <w:rPr>
          <w:lang w:eastAsia="zh-CN"/>
        </w:rPr>
        <w:t>4  </w:t>
      </w:r>
      <w:r>
        <w:rPr>
          <w:lang w:eastAsia="zh-CN"/>
        </w:rPr>
        <w:t>喷涂硬泡聚氨酯的配比应准确计量，发泡厚度应均匀一致；</w:t>
      </w:r>
    </w:p>
    <w:p w14:paraId="499B1142" w14:textId="77777777" w:rsidR="00EC7AB5" w:rsidRDefault="00000000">
      <w:pPr>
        <w:rPr>
          <w:lang w:eastAsia="zh-CN"/>
        </w:rPr>
      </w:pPr>
      <w:r>
        <w:rPr>
          <w:lang w:eastAsia="zh-CN"/>
        </w:rPr>
        <w:t>5  </w:t>
      </w:r>
      <w:r>
        <w:rPr>
          <w:lang w:eastAsia="zh-CN"/>
        </w:rPr>
        <w:t>一个作业面</w:t>
      </w:r>
      <w:proofErr w:type="gramStart"/>
      <w:r>
        <w:rPr>
          <w:lang w:eastAsia="zh-CN"/>
        </w:rPr>
        <w:t>应分遍喷涂</w:t>
      </w:r>
      <w:proofErr w:type="gramEnd"/>
      <w:r>
        <w:rPr>
          <w:lang w:eastAsia="zh-CN"/>
        </w:rPr>
        <w:t>完成，每遍喷涂厚度不宜大于</w:t>
      </w:r>
      <w:r>
        <w:rPr>
          <w:lang w:eastAsia="zh-CN"/>
        </w:rPr>
        <w:t>15mm</w:t>
      </w:r>
      <w:r>
        <w:rPr>
          <w:lang w:eastAsia="zh-CN"/>
        </w:rPr>
        <w:t>，硬泡聚氨酯喷涂后</w:t>
      </w:r>
      <w:r>
        <w:rPr>
          <w:lang w:eastAsia="zh-CN"/>
        </w:rPr>
        <w:t>20min</w:t>
      </w:r>
      <w:r>
        <w:rPr>
          <w:lang w:eastAsia="zh-CN"/>
        </w:rPr>
        <w:t>内严禁上人；</w:t>
      </w:r>
    </w:p>
    <w:p w14:paraId="5CF1FDD9" w14:textId="77777777" w:rsidR="00EC7AB5" w:rsidRDefault="00000000">
      <w:pPr>
        <w:rPr>
          <w:lang w:eastAsia="zh-CN"/>
        </w:rPr>
      </w:pPr>
      <w:r>
        <w:rPr>
          <w:lang w:eastAsia="zh-CN"/>
        </w:rPr>
        <w:t>6  </w:t>
      </w:r>
      <w:r>
        <w:rPr>
          <w:lang w:eastAsia="zh-CN"/>
        </w:rPr>
        <w:t>喷涂作业时，应采取防止污染的遮挡措施。</w:t>
      </w:r>
    </w:p>
    <w:p w14:paraId="4AA444C0" w14:textId="77777777" w:rsidR="00EC7AB5" w:rsidRDefault="00000000">
      <w:pPr>
        <w:rPr>
          <w:lang w:eastAsia="zh-CN"/>
        </w:rPr>
      </w:pPr>
      <w:r>
        <w:rPr>
          <w:lang w:eastAsia="zh-CN"/>
        </w:rPr>
        <w:t>5.3.8  </w:t>
      </w:r>
      <w:r>
        <w:rPr>
          <w:lang w:eastAsia="zh-CN"/>
        </w:rPr>
        <w:t>现浇泡沫混凝土保温层施工应符合下列规定：</w:t>
      </w:r>
    </w:p>
    <w:p w14:paraId="1AEE4834" w14:textId="77777777" w:rsidR="00EC7AB5" w:rsidRDefault="00000000">
      <w:pPr>
        <w:rPr>
          <w:lang w:eastAsia="zh-CN"/>
        </w:rPr>
      </w:pPr>
      <w:r>
        <w:rPr>
          <w:lang w:eastAsia="zh-CN"/>
        </w:rPr>
        <w:t>1  </w:t>
      </w:r>
      <w:r>
        <w:rPr>
          <w:lang w:eastAsia="zh-CN"/>
        </w:rPr>
        <w:t>基层应清理干净，不得有油污、浮尘和积水；</w:t>
      </w:r>
    </w:p>
    <w:p w14:paraId="4254AD2F" w14:textId="77777777" w:rsidR="00EC7AB5" w:rsidRDefault="00000000">
      <w:pPr>
        <w:rPr>
          <w:lang w:eastAsia="zh-CN"/>
        </w:rPr>
      </w:pPr>
      <w:r>
        <w:rPr>
          <w:lang w:eastAsia="zh-CN"/>
        </w:rPr>
        <w:t>2  </w:t>
      </w:r>
      <w:r>
        <w:rPr>
          <w:lang w:eastAsia="zh-CN"/>
        </w:rPr>
        <w:t>泡沫混凝土应按设计要求的干密度和抗压强度进行配合比设计，拌制时应计量准确，并应搅拌均匀；</w:t>
      </w:r>
    </w:p>
    <w:p w14:paraId="4584CA0D" w14:textId="77777777" w:rsidR="00EC7AB5" w:rsidRDefault="00000000">
      <w:pPr>
        <w:rPr>
          <w:lang w:eastAsia="zh-CN"/>
        </w:rPr>
      </w:pPr>
      <w:r>
        <w:rPr>
          <w:lang w:eastAsia="zh-CN"/>
        </w:rPr>
        <w:t>3  </w:t>
      </w:r>
      <w:r>
        <w:rPr>
          <w:lang w:eastAsia="zh-CN"/>
        </w:rPr>
        <w:t>泡沫混凝土应按设计的厚度设定浇筑面标高线，</w:t>
      </w:r>
      <w:proofErr w:type="gramStart"/>
      <w:r>
        <w:rPr>
          <w:lang w:eastAsia="zh-CN"/>
        </w:rPr>
        <w:t>找坡时宜</w:t>
      </w:r>
      <w:proofErr w:type="gramEnd"/>
      <w:r>
        <w:rPr>
          <w:lang w:eastAsia="zh-CN"/>
        </w:rPr>
        <w:t>采取挡板辅助措施；</w:t>
      </w:r>
    </w:p>
    <w:p w14:paraId="124836BB" w14:textId="77777777" w:rsidR="00EC7AB5" w:rsidRDefault="00000000">
      <w:pPr>
        <w:rPr>
          <w:lang w:eastAsia="zh-CN"/>
        </w:rPr>
      </w:pPr>
      <w:r>
        <w:rPr>
          <w:lang w:eastAsia="zh-CN"/>
        </w:rPr>
        <w:t>4  </w:t>
      </w:r>
      <w:r>
        <w:rPr>
          <w:lang w:eastAsia="zh-CN"/>
        </w:rPr>
        <w:t>泡沫混凝土的浇筑出料口</w:t>
      </w:r>
      <w:proofErr w:type="gramStart"/>
      <w:r>
        <w:rPr>
          <w:lang w:eastAsia="zh-CN"/>
        </w:rPr>
        <w:t>离基层</w:t>
      </w:r>
      <w:proofErr w:type="gramEnd"/>
      <w:r>
        <w:rPr>
          <w:lang w:eastAsia="zh-CN"/>
        </w:rPr>
        <w:t>的高度不宜超过</w:t>
      </w:r>
      <w:r>
        <w:rPr>
          <w:lang w:eastAsia="zh-CN"/>
        </w:rPr>
        <w:t>1m</w:t>
      </w:r>
      <w:r>
        <w:rPr>
          <w:lang w:eastAsia="zh-CN"/>
        </w:rPr>
        <w:t>，泵送时应采取低压泵送；</w:t>
      </w:r>
    </w:p>
    <w:p w14:paraId="77686DE2" w14:textId="77777777" w:rsidR="00EC7AB5" w:rsidRDefault="00000000">
      <w:pPr>
        <w:rPr>
          <w:lang w:eastAsia="zh-CN"/>
        </w:rPr>
      </w:pPr>
      <w:r>
        <w:rPr>
          <w:lang w:eastAsia="zh-CN"/>
        </w:rPr>
        <w:t>5  </w:t>
      </w:r>
      <w:r>
        <w:rPr>
          <w:lang w:eastAsia="zh-CN"/>
        </w:rPr>
        <w:t>泡沫混凝土应分层浇筑，一次浇筑厚度不宜超过</w:t>
      </w:r>
      <w:r>
        <w:rPr>
          <w:lang w:eastAsia="zh-CN"/>
        </w:rPr>
        <w:t>200mm</w:t>
      </w:r>
      <w:r>
        <w:rPr>
          <w:lang w:eastAsia="zh-CN"/>
        </w:rPr>
        <w:t>，终凝后应进行保湿养护，养护时间不得少于</w:t>
      </w:r>
      <w:r>
        <w:rPr>
          <w:lang w:eastAsia="zh-CN"/>
        </w:rPr>
        <w:t>7d</w:t>
      </w:r>
      <w:r>
        <w:rPr>
          <w:lang w:eastAsia="zh-CN"/>
        </w:rPr>
        <w:t>。</w:t>
      </w:r>
    </w:p>
    <w:p w14:paraId="7C4C8204" w14:textId="77777777" w:rsidR="00EC7AB5" w:rsidRDefault="00000000">
      <w:pPr>
        <w:rPr>
          <w:lang w:eastAsia="zh-CN"/>
        </w:rPr>
      </w:pPr>
      <w:r>
        <w:rPr>
          <w:lang w:eastAsia="zh-CN"/>
        </w:rPr>
        <w:t>5.3.9  </w:t>
      </w:r>
      <w:r>
        <w:rPr>
          <w:lang w:eastAsia="zh-CN"/>
        </w:rPr>
        <w:t>保温材料的贮运、保管应符合下列规定：</w:t>
      </w:r>
    </w:p>
    <w:p w14:paraId="1E24CAAB" w14:textId="77777777" w:rsidR="00EC7AB5" w:rsidRDefault="00000000">
      <w:pPr>
        <w:rPr>
          <w:lang w:eastAsia="zh-CN"/>
        </w:rPr>
      </w:pPr>
      <w:r>
        <w:rPr>
          <w:lang w:eastAsia="zh-CN"/>
        </w:rPr>
        <w:t>1  </w:t>
      </w:r>
      <w:r>
        <w:rPr>
          <w:lang w:eastAsia="zh-CN"/>
        </w:rPr>
        <w:t>保温材料应采取防雨、防潮、防火的措施，并应分类存放；</w:t>
      </w:r>
    </w:p>
    <w:p w14:paraId="047FB54D" w14:textId="77777777" w:rsidR="00EC7AB5" w:rsidRDefault="00000000">
      <w:pPr>
        <w:rPr>
          <w:lang w:eastAsia="zh-CN"/>
        </w:rPr>
      </w:pPr>
      <w:r>
        <w:rPr>
          <w:lang w:eastAsia="zh-CN"/>
        </w:rPr>
        <w:t>2  </w:t>
      </w:r>
      <w:r>
        <w:rPr>
          <w:lang w:eastAsia="zh-CN"/>
        </w:rPr>
        <w:t>板状保温材料搬运时应轻拿轻放；</w:t>
      </w:r>
    </w:p>
    <w:p w14:paraId="325B00C6" w14:textId="77777777" w:rsidR="00EC7AB5" w:rsidRDefault="00000000">
      <w:pPr>
        <w:rPr>
          <w:lang w:eastAsia="zh-CN"/>
        </w:rPr>
      </w:pPr>
      <w:r>
        <w:rPr>
          <w:lang w:eastAsia="zh-CN"/>
        </w:rPr>
        <w:t>3  </w:t>
      </w:r>
      <w:r>
        <w:rPr>
          <w:lang w:eastAsia="zh-CN"/>
        </w:rPr>
        <w:t>纤维保温材料应在干燥、通风的房屋内贮存，搬运时应轻拿轻放。</w:t>
      </w:r>
    </w:p>
    <w:p w14:paraId="68396F70" w14:textId="77777777" w:rsidR="00EC7AB5" w:rsidRDefault="00000000">
      <w:pPr>
        <w:rPr>
          <w:lang w:eastAsia="zh-CN"/>
        </w:rPr>
      </w:pPr>
      <w:r>
        <w:rPr>
          <w:lang w:eastAsia="zh-CN"/>
        </w:rPr>
        <w:lastRenderedPageBreak/>
        <w:t>5.3.10  </w:t>
      </w:r>
      <w:r>
        <w:rPr>
          <w:lang w:eastAsia="zh-CN"/>
        </w:rPr>
        <w:t>进场的保温材料应检验下列项目：</w:t>
      </w:r>
    </w:p>
    <w:p w14:paraId="7E750EC6" w14:textId="77777777" w:rsidR="00EC7AB5" w:rsidRDefault="00000000">
      <w:pPr>
        <w:rPr>
          <w:lang w:eastAsia="zh-CN"/>
        </w:rPr>
      </w:pPr>
      <w:r>
        <w:rPr>
          <w:lang w:eastAsia="zh-CN"/>
        </w:rPr>
        <w:t>1  </w:t>
      </w:r>
      <w:r>
        <w:rPr>
          <w:lang w:eastAsia="zh-CN"/>
        </w:rPr>
        <w:t>板状保温材料：表观密度或干密度、压缩强度或抗压强度、导热系数、燃烧性能；</w:t>
      </w:r>
    </w:p>
    <w:p w14:paraId="6BC4C221" w14:textId="77777777" w:rsidR="00EC7AB5" w:rsidRDefault="00000000">
      <w:pPr>
        <w:rPr>
          <w:lang w:eastAsia="zh-CN"/>
        </w:rPr>
      </w:pPr>
      <w:r>
        <w:rPr>
          <w:lang w:eastAsia="zh-CN"/>
        </w:rPr>
        <w:t>2  </w:t>
      </w:r>
      <w:r>
        <w:rPr>
          <w:lang w:eastAsia="zh-CN"/>
        </w:rPr>
        <w:t>纤维保温材料应检验表观密度、导热系数、燃烧性能。</w:t>
      </w:r>
    </w:p>
    <w:p w14:paraId="76586418" w14:textId="77777777" w:rsidR="00EC7AB5" w:rsidRDefault="00000000">
      <w:pPr>
        <w:rPr>
          <w:lang w:eastAsia="zh-CN"/>
        </w:rPr>
      </w:pPr>
      <w:r>
        <w:rPr>
          <w:lang w:eastAsia="zh-CN"/>
        </w:rPr>
        <w:t>5.3.11  </w:t>
      </w:r>
      <w:r>
        <w:rPr>
          <w:lang w:eastAsia="zh-CN"/>
        </w:rPr>
        <w:t>保温层的施工环境温度应符合下列规定：</w:t>
      </w:r>
    </w:p>
    <w:p w14:paraId="3804F384" w14:textId="77777777" w:rsidR="00EC7AB5" w:rsidRDefault="00000000">
      <w:pPr>
        <w:rPr>
          <w:lang w:eastAsia="zh-CN"/>
        </w:rPr>
      </w:pPr>
      <w:r>
        <w:rPr>
          <w:lang w:eastAsia="zh-CN"/>
        </w:rPr>
        <w:t>1  </w:t>
      </w:r>
      <w:proofErr w:type="gramStart"/>
      <w:r>
        <w:rPr>
          <w:lang w:eastAsia="zh-CN"/>
        </w:rPr>
        <w:t>干铺的</w:t>
      </w:r>
      <w:proofErr w:type="gramEnd"/>
      <w:r>
        <w:rPr>
          <w:lang w:eastAsia="zh-CN"/>
        </w:rPr>
        <w:t>保温材料可在负温度下施工；</w:t>
      </w:r>
    </w:p>
    <w:p w14:paraId="30FEE01A" w14:textId="77777777" w:rsidR="00EC7AB5" w:rsidRDefault="00000000">
      <w:pPr>
        <w:rPr>
          <w:lang w:eastAsia="zh-CN"/>
        </w:rPr>
      </w:pPr>
      <w:r>
        <w:rPr>
          <w:lang w:eastAsia="zh-CN"/>
        </w:rPr>
        <w:t>2  </w:t>
      </w:r>
      <w:r>
        <w:rPr>
          <w:lang w:eastAsia="zh-CN"/>
        </w:rPr>
        <w:t>用水泥砂浆粘贴的板状保温材料不宜低于</w:t>
      </w:r>
      <w:r>
        <w:rPr>
          <w:lang w:eastAsia="zh-CN"/>
        </w:rPr>
        <w:t>5℃</w:t>
      </w:r>
      <w:r>
        <w:rPr>
          <w:lang w:eastAsia="zh-CN"/>
        </w:rPr>
        <w:t>；</w:t>
      </w:r>
    </w:p>
    <w:p w14:paraId="3CE8146C" w14:textId="77777777" w:rsidR="00EC7AB5" w:rsidRDefault="00000000">
      <w:pPr>
        <w:rPr>
          <w:lang w:eastAsia="zh-CN"/>
        </w:rPr>
      </w:pPr>
      <w:r>
        <w:rPr>
          <w:lang w:eastAsia="zh-CN"/>
        </w:rPr>
        <w:t>3  </w:t>
      </w:r>
      <w:r>
        <w:rPr>
          <w:lang w:eastAsia="zh-CN"/>
        </w:rPr>
        <w:t>喷涂硬泡聚氨酯宜为</w:t>
      </w:r>
      <w:r>
        <w:rPr>
          <w:lang w:eastAsia="zh-CN"/>
        </w:rPr>
        <w:t>15℃</w:t>
      </w:r>
      <w:r>
        <w:rPr>
          <w:lang w:eastAsia="zh-CN"/>
        </w:rPr>
        <w:t>～</w:t>
      </w:r>
      <w:r>
        <w:rPr>
          <w:lang w:eastAsia="zh-CN"/>
        </w:rPr>
        <w:t>35℃</w:t>
      </w:r>
      <w:r>
        <w:rPr>
          <w:lang w:eastAsia="zh-CN"/>
        </w:rPr>
        <w:t>，空气相对湿度宜小于</w:t>
      </w:r>
      <w:r>
        <w:rPr>
          <w:lang w:eastAsia="zh-CN"/>
        </w:rPr>
        <w:t>85</w:t>
      </w:r>
      <w:r>
        <w:rPr>
          <w:lang w:eastAsia="zh-CN"/>
        </w:rPr>
        <w:t>％，风速不宜大于三级；</w:t>
      </w:r>
    </w:p>
    <w:p w14:paraId="2E6437F2" w14:textId="77777777" w:rsidR="00EC7AB5" w:rsidRDefault="00000000">
      <w:pPr>
        <w:rPr>
          <w:lang w:eastAsia="zh-CN"/>
        </w:rPr>
      </w:pPr>
      <w:r>
        <w:rPr>
          <w:lang w:eastAsia="zh-CN"/>
        </w:rPr>
        <w:t>4  </w:t>
      </w:r>
      <w:r>
        <w:rPr>
          <w:lang w:eastAsia="zh-CN"/>
        </w:rPr>
        <w:t>现浇泡沫混凝土宜为</w:t>
      </w:r>
      <w:r>
        <w:rPr>
          <w:lang w:eastAsia="zh-CN"/>
        </w:rPr>
        <w:t>5℃</w:t>
      </w:r>
      <w:r>
        <w:rPr>
          <w:lang w:eastAsia="zh-CN"/>
        </w:rPr>
        <w:t>～</w:t>
      </w:r>
      <w:r>
        <w:rPr>
          <w:lang w:eastAsia="zh-CN"/>
        </w:rPr>
        <w:t>35℃</w:t>
      </w:r>
      <w:r>
        <w:rPr>
          <w:lang w:eastAsia="zh-CN"/>
        </w:rPr>
        <w:t>。</w:t>
      </w:r>
    </w:p>
    <w:p w14:paraId="55C3080B" w14:textId="77777777" w:rsidR="00EC7AB5" w:rsidRDefault="00000000">
      <w:pPr>
        <w:rPr>
          <w:lang w:eastAsia="zh-CN"/>
        </w:rPr>
      </w:pPr>
      <w:r>
        <w:rPr>
          <w:lang w:eastAsia="zh-CN"/>
        </w:rPr>
        <w:t>5.3.12  </w:t>
      </w:r>
      <w:r>
        <w:rPr>
          <w:lang w:eastAsia="zh-CN"/>
        </w:rPr>
        <w:t>种植隔热层施工应符合下列规定：</w:t>
      </w:r>
    </w:p>
    <w:p w14:paraId="361872A0" w14:textId="77777777" w:rsidR="00EC7AB5" w:rsidRDefault="00000000">
      <w:pPr>
        <w:rPr>
          <w:lang w:eastAsia="zh-CN"/>
        </w:rPr>
      </w:pPr>
      <w:r>
        <w:rPr>
          <w:lang w:eastAsia="zh-CN"/>
        </w:rPr>
        <w:t>1  </w:t>
      </w:r>
      <w:r>
        <w:rPr>
          <w:lang w:eastAsia="zh-CN"/>
        </w:rPr>
        <w:t>种植隔热层挡墙或挡板施工时，</w:t>
      </w:r>
      <w:proofErr w:type="gramStart"/>
      <w:r>
        <w:rPr>
          <w:lang w:eastAsia="zh-CN"/>
        </w:rPr>
        <w:t>留设的</w:t>
      </w:r>
      <w:proofErr w:type="gramEnd"/>
      <w:r>
        <w:rPr>
          <w:lang w:eastAsia="zh-CN"/>
        </w:rPr>
        <w:t>泄水孔位置应准确，并不得堵塞；</w:t>
      </w:r>
    </w:p>
    <w:p w14:paraId="62F23BCA" w14:textId="77777777" w:rsidR="00EC7AB5" w:rsidRDefault="00000000">
      <w:pPr>
        <w:rPr>
          <w:lang w:eastAsia="zh-CN"/>
        </w:rPr>
      </w:pPr>
      <w:r>
        <w:rPr>
          <w:lang w:eastAsia="zh-CN"/>
        </w:rPr>
        <w:t>2  </w:t>
      </w:r>
      <w:r>
        <w:rPr>
          <w:lang w:eastAsia="zh-CN"/>
        </w:rPr>
        <w:t>凹凸型</w:t>
      </w:r>
      <w:proofErr w:type="gramStart"/>
      <w:r>
        <w:rPr>
          <w:lang w:eastAsia="zh-CN"/>
        </w:rPr>
        <w:t>排水板宜采用</w:t>
      </w:r>
      <w:proofErr w:type="gramEnd"/>
      <w:r>
        <w:rPr>
          <w:lang w:eastAsia="zh-CN"/>
        </w:rPr>
        <w:t>搭接法施工，搭接宽度应根据产品的规格具体确定；网状交织</w:t>
      </w:r>
      <w:proofErr w:type="gramStart"/>
      <w:r>
        <w:rPr>
          <w:lang w:eastAsia="zh-CN"/>
        </w:rPr>
        <w:t>排水板宜采用</w:t>
      </w:r>
      <w:proofErr w:type="gramEnd"/>
      <w:r>
        <w:rPr>
          <w:lang w:eastAsia="zh-CN"/>
        </w:rPr>
        <w:t>对接法施工；采用陶粒作排水层时，铺设应平整，厚度应均匀；</w:t>
      </w:r>
    </w:p>
    <w:p w14:paraId="01ECA228" w14:textId="77777777" w:rsidR="00EC7AB5" w:rsidRDefault="00000000">
      <w:pPr>
        <w:rPr>
          <w:lang w:eastAsia="zh-CN"/>
        </w:rPr>
      </w:pPr>
      <w:r>
        <w:rPr>
          <w:lang w:eastAsia="zh-CN"/>
        </w:rPr>
        <w:t>3  </w:t>
      </w:r>
      <w:r>
        <w:rPr>
          <w:lang w:eastAsia="zh-CN"/>
        </w:rPr>
        <w:t>过滤层土工布铺设应平整、无皱折，搭接宽度不应小于</w:t>
      </w:r>
      <w:r>
        <w:rPr>
          <w:lang w:eastAsia="zh-CN"/>
        </w:rPr>
        <w:t>100mm</w:t>
      </w:r>
      <w:r>
        <w:rPr>
          <w:lang w:eastAsia="zh-CN"/>
        </w:rPr>
        <w:t>，搭接宜采用粘合或缝合处理；土工布应沿种植土周边向上铺设至种植土高度；</w:t>
      </w:r>
    </w:p>
    <w:p w14:paraId="6E158FFA" w14:textId="77777777" w:rsidR="00EC7AB5" w:rsidRDefault="00000000">
      <w:pPr>
        <w:rPr>
          <w:lang w:eastAsia="zh-CN"/>
        </w:rPr>
      </w:pPr>
      <w:r>
        <w:rPr>
          <w:lang w:eastAsia="zh-CN"/>
        </w:rPr>
        <w:t>4  </w:t>
      </w:r>
      <w:r>
        <w:rPr>
          <w:lang w:eastAsia="zh-CN"/>
        </w:rPr>
        <w:t>种植土层的荷载应符合设计要求；种植土、植物等应在屋面上均匀堆放，且不得损坏防水层。</w:t>
      </w:r>
    </w:p>
    <w:p w14:paraId="4C41538C" w14:textId="77777777" w:rsidR="00EC7AB5" w:rsidRDefault="00000000">
      <w:pPr>
        <w:rPr>
          <w:lang w:eastAsia="zh-CN"/>
        </w:rPr>
      </w:pPr>
      <w:r>
        <w:rPr>
          <w:lang w:eastAsia="zh-CN"/>
        </w:rPr>
        <w:t>5.3.13  </w:t>
      </w:r>
      <w:r>
        <w:rPr>
          <w:lang w:eastAsia="zh-CN"/>
        </w:rPr>
        <w:t>架空隔热层施工应符合下列规定：</w:t>
      </w:r>
    </w:p>
    <w:p w14:paraId="012EF7A8" w14:textId="77777777" w:rsidR="00EC7AB5" w:rsidRDefault="00000000">
      <w:pPr>
        <w:rPr>
          <w:lang w:eastAsia="zh-CN"/>
        </w:rPr>
      </w:pPr>
      <w:r>
        <w:rPr>
          <w:lang w:eastAsia="zh-CN"/>
        </w:rPr>
        <w:t>1  </w:t>
      </w:r>
      <w:r>
        <w:rPr>
          <w:lang w:eastAsia="zh-CN"/>
        </w:rPr>
        <w:t>架空隔热层施工前，应将屋面清扫干净，并应根据架空隔热制品的尺寸弹出支座中线；</w:t>
      </w:r>
    </w:p>
    <w:p w14:paraId="01DF9AB0" w14:textId="77777777" w:rsidR="00EC7AB5" w:rsidRDefault="00000000">
      <w:pPr>
        <w:rPr>
          <w:lang w:eastAsia="zh-CN"/>
        </w:rPr>
      </w:pPr>
      <w:r>
        <w:rPr>
          <w:lang w:eastAsia="zh-CN"/>
        </w:rPr>
        <w:t>2  </w:t>
      </w:r>
      <w:r>
        <w:rPr>
          <w:lang w:eastAsia="zh-CN"/>
        </w:rPr>
        <w:t>在架空隔热制品支座底面，应对卷材、涂膜防水层采取加强措施；</w:t>
      </w:r>
    </w:p>
    <w:p w14:paraId="7A3DFD52" w14:textId="77777777" w:rsidR="00EC7AB5" w:rsidRDefault="00000000">
      <w:pPr>
        <w:rPr>
          <w:lang w:eastAsia="zh-CN"/>
        </w:rPr>
      </w:pPr>
      <w:r>
        <w:rPr>
          <w:lang w:eastAsia="zh-CN"/>
        </w:rPr>
        <w:t>3  </w:t>
      </w:r>
      <w:r>
        <w:rPr>
          <w:lang w:eastAsia="zh-CN"/>
        </w:rPr>
        <w:t>铺设架空隔热制品时，应随时清扫屋面防水层上的落灰、杂物等，操作时不得损伤已完工的防水层；</w:t>
      </w:r>
    </w:p>
    <w:p w14:paraId="372C1EA6" w14:textId="77777777" w:rsidR="00EC7AB5" w:rsidRDefault="00000000">
      <w:pPr>
        <w:rPr>
          <w:lang w:eastAsia="zh-CN"/>
        </w:rPr>
      </w:pPr>
      <w:r>
        <w:rPr>
          <w:lang w:eastAsia="zh-CN"/>
        </w:rPr>
        <w:t>4  </w:t>
      </w:r>
      <w:r>
        <w:rPr>
          <w:lang w:eastAsia="zh-CN"/>
        </w:rPr>
        <w:t>架空隔热制品的铺设应平整、稳固，缝隙应勾填密实。</w:t>
      </w:r>
    </w:p>
    <w:p w14:paraId="32A0882B" w14:textId="77777777" w:rsidR="00EC7AB5" w:rsidRDefault="00000000">
      <w:pPr>
        <w:rPr>
          <w:lang w:eastAsia="zh-CN"/>
        </w:rPr>
      </w:pPr>
      <w:r>
        <w:rPr>
          <w:lang w:eastAsia="zh-CN"/>
        </w:rPr>
        <w:t>5.3.14  </w:t>
      </w:r>
      <w:r>
        <w:rPr>
          <w:lang w:eastAsia="zh-CN"/>
        </w:rPr>
        <w:t>蓄水隔热层施工应符合下列规定：</w:t>
      </w:r>
    </w:p>
    <w:p w14:paraId="5394A67F" w14:textId="77777777" w:rsidR="00EC7AB5" w:rsidRDefault="00000000">
      <w:pPr>
        <w:rPr>
          <w:lang w:eastAsia="zh-CN"/>
        </w:rPr>
      </w:pPr>
      <w:r>
        <w:rPr>
          <w:lang w:eastAsia="zh-CN"/>
        </w:rPr>
        <w:t>1  </w:t>
      </w:r>
      <w:r>
        <w:rPr>
          <w:lang w:eastAsia="zh-CN"/>
        </w:rPr>
        <w:t>蓄水池的所有孔洞应预留，不得后凿。所设置的溢水管、排水管和给水管等，应在混凝土施工前安装完毕；</w:t>
      </w:r>
    </w:p>
    <w:p w14:paraId="08C43DEB" w14:textId="77777777" w:rsidR="00EC7AB5" w:rsidRDefault="00000000">
      <w:pPr>
        <w:rPr>
          <w:lang w:eastAsia="zh-CN"/>
        </w:rPr>
      </w:pPr>
      <w:r>
        <w:rPr>
          <w:lang w:eastAsia="zh-CN"/>
        </w:rPr>
        <w:t>2  </w:t>
      </w:r>
      <w:r>
        <w:rPr>
          <w:lang w:eastAsia="zh-CN"/>
        </w:rPr>
        <w:t>每个蓄水区的防水混凝土应一次浇筑完毕，不得留置施工缝；</w:t>
      </w:r>
    </w:p>
    <w:p w14:paraId="6B88036F" w14:textId="77777777" w:rsidR="00EC7AB5" w:rsidRDefault="00000000">
      <w:pPr>
        <w:rPr>
          <w:lang w:eastAsia="zh-CN"/>
        </w:rPr>
      </w:pPr>
      <w:r>
        <w:rPr>
          <w:lang w:eastAsia="zh-CN"/>
        </w:rPr>
        <w:lastRenderedPageBreak/>
        <w:t>3  </w:t>
      </w:r>
      <w:r>
        <w:rPr>
          <w:lang w:eastAsia="zh-CN"/>
        </w:rPr>
        <w:t>蓄水池的防水混凝土施工时，环境气温宜为</w:t>
      </w:r>
      <w:r>
        <w:rPr>
          <w:lang w:eastAsia="zh-CN"/>
        </w:rPr>
        <w:t>5℃</w:t>
      </w:r>
      <w:r>
        <w:rPr>
          <w:lang w:eastAsia="zh-CN"/>
        </w:rPr>
        <w:t>～</w:t>
      </w:r>
      <w:r>
        <w:rPr>
          <w:lang w:eastAsia="zh-CN"/>
        </w:rPr>
        <w:t>35℃</w:t>
      </w:r>
      <w:r>
        <w:rPr>
          <w:lang w:eastAsia="zh-CN"/>
        </w:rPr>
        <w:t>，并应避免在冬期和高温期施工；</w:t>
      </w:r>
    </w:p>
    <w:p w14:paraId="5BF8B9D3" w14:textId="77777777" w:rsidR="00EC7AB5" w:rsidRDefault="00000000">
      <w:pPr>
        <w:rPr>
          <w:lang w:eastAsia="zh-CN"/>
        </w:rPr>
      </w:pPr>
      <w:r>
        <w:rPr>
          <w:lang w:eastAsia="zh-CN"/>
        </w:rPr>
        <w:t>4  </w:t>
      </w:r>
      <w:r>
        <w:rPr>
          <w:lang w:eastAsia="zh-CN"/>
        </w:rPr>
        <w:t>蓄水池的防水混凝土完工后，应及时进行养护，养护时间不得少于</w:t>
      </w:r>
      <w:r>
        <w:rPr>
          <w:lang w:eastAsia="zh-CN"/>
        </w:rPr>
        <w:t>14d</w:t>
      </w:r>
      <w:r>
        <w:rPr>
          <w:lang w:eastAsia="zh-CN"/>
        </w:rPr>
        <w:t>；蓄水后不得断水；</w:t>
      </w:r>
    </w:p>
    <w:p w14:paraId="6FFDC145" w14:textId="77777777" w:rsidR="00EC7AB5" w:rsidRDefault="00000000">
      <w:pPr>
        <w:rPr>
          <w:lang w:eastAsia="zh-CN"/>
        </w:rPr>
      </w:pPr>
      <w:r>
        <w:rPr>
          <w:lang w:eastAsia="zh-CN"/>
        </w:rPr>
        <w:t>5  </w:t>
      </w:r>
      <w:r>
        <w:rPr>
          <w:lang w:eastAsia="zh-CN"/>
        </w:rPr>
        <w:t>蓄水池的溢水口标高、数量、尺寸应符合设计要求；过水孔应设在</w:t>
      </w:r>
      <w:proofErr w:type="gramStart"/>
      <w:r>
        <w:rPr>
          <w:lang w:eastAsia="zh-CN"/>
        </w:rPr>
        <w:t>分仓墙底部</w:t>
      </w:r>
      <w:proofErr w:type="gramEnd"/>
      <w:r>
        <w:rPr>
          <w:lang w:eastAsia="zh-CN"/>
        </w:rPr>
        <w:t>，排水管应与水落管连通。</w:t>
      </w:r>
    </w:p>
    <w:p w14:paraId="74EC6A4D" w14:textId="77777777" w:rsidR="00EC7AB5" w:rsidRDefault="00000000">
      <w:pPr>
        <w:rPr>
          <w:lang w:eastAsia="zh-CN"/>
        </w:rPr>
      </w:pPr>
      <w:r>
        <w:rPr>
          <w:lang w:eastAsia="zh-CN"/>
        </w:rPr>
        <w:br w:type="page"/>
      </w:r>
    </w:p>
    <w:p w14:paraId="2CB6FE17" w14:textId="77777777" w:rsidR="00EC7AB5" w:rsidRDefault="00000000">
      <w:pPr>
        <w:rPr>
          <w:lang w:eastAsia="zh-CN"/>
        </w:rPr>
      </w:pPr>
      <w:r>
        <w:rPr>
          <w:lang w:eastAsia="zh-CN"/>
        </w:rPr>
        <w:lastRenderedPageBreak/>
        <w:t>5.4  </w:t>
      </w:r>
      <w:r>
        <w:rPr>
          <w:lang w:eastAsia="zh-CN"/>
        </w:rPr>
        <w:t>卷材防水层施工</w:t>
      </w:r>
    </w:p>
    <w:p w14:paraId="033E8469" w14:textId="77777777" w:rsidR="00EC7AB5" w:rsidRDefault="00000000">
      <w:pPr>
        <w:rPr>
          <w:lang w:eastAsia="zh-CN"/>
        </w:rPr>
      </w:pPr>
      <w:r>
        <w:rPr>
          <w:lang w:eastAsia="zh-CN"/>
        </w:rPr>
        <w:t>5.4.1  </w:t>
      </w:r>
      <w:r>
        <w:rPr>
          <w:lang w:eastAsia="zh-CN"/>
        </w:rPr>
        <w:t>卷材防水层基层应坚实、干净、平整，应无孔隙、起砂和裂缝。基层的干燥程度应根据所选防水卷材的特性确定。</w:t>
      </w:r>
    </w:p>
    <w:p w14:paraId="106A71A3" w14:textId="77777777" w:rsidR="00EC7AB5" w:rsidRDefault="00000000">
      <w:pPr>
        <w:rPr>
          <w:lang w:eastAsia="zh-CN"/>
        </w:rPr>
      </w:pPr>
      <w:r>
        <w:rPr>
          <w:lang w:eastAsia="zh-CN"/>
        </w:rPr>
        <w:t>5.4.2  </w:t>
      </w:r>
      <w:r>
        <w:rPr>
          <w:lang w:eastAsia="zh-CN"/>
        </w:rPr>
        <w:t>卷材防水层铺贴顺序和方向应符合下列规定：</w:t>
      </w:r>
    </w:p>
    <w:p w14:paraId="5E962440" w14:textId="77777777" w:rsidR="00EC7AB5" w:rsidRDefault="00000000">
      <w:pPr>
        <w:rPr>
          <w:lang w:eastAsia="zh-CN"/>
        </w:rPr>
      </w:pPr>
      <w:r>
        <w:rPr>
          <w:lang w:eastAsia="zh-CN"/>
        </w:rPr>
        <w:t>1  </w:t>
      </w:r>
      <w:r>
        <w:rPr>
          <w:lang w:eastAsia="zh-CN"/>
        </w:rPr>
        <w:t>卷材防水层施工时，应先进行细部构造处理，然后由屋面最低标高向上铺贴；</w:t>
      </w:r>
    </w:p>
    <w:p w14:paraId="40F99845" w14:textId="77777777" w:rsidR="00EC7AB5" w:rsidRDefault="00000000">
      <w:pPr>
        <w:rPr>
          <w:lang w:eastAsia="zh-CN"/>
        </w:rPr>
      </w:pPr>
      <w:r>
        <w:rPr>
          <w:lang w:eastAsia="zh-CN"/>
        </w:rPr>
        <w:t>2  </w:t>
      </w:r>
      <w:r>
        <w:rPr>
          <w:lang w:eastAsia="zh-CN"/>
        </w:rPr>
        <w:t>檐沟、天沟卷材施工时，宜顺檐沟、天沟方向铺贴，搭接缝应顺流水方向；</w:t>
      </w:r>
    </w:p>
    <w:p w14:paraId="425373EC" w14:textId="77777777" w:rsidR="00EC7AB5" w:rsidRDefault="00000000">
      <w:pPr>
        <w:rPr>
          <w:lang w:eastAsia="zh-CN"/>
        </w:rPr>
      </w:pPr>
      <w:r>
        <w:rPr>
          <w:lang w:eastAsia="zh-CN"/>
        </w:rPr>
        <w:t>3  </w:t>
      </w:r>
      <w:r>
        <w:rPr>
          <w:lang w:eastAsia="zh-CN"/>
        </w:rPr>
        <w:t>卷材宜平行屋脊铺贴，上下层卷材不得相互垂直铺贴。</w:t>
      </w:r>
    </w:p>
    <w:p w14:paraId="1692EAF2" w14:textId="77777777" w:rsidR="00EC7AB5" w:rsidRDefault="00000000">
      <w:pPr>
        <w:rPr>
          <w:lang w:eastAsia="zh-CN"/>
        </w:rPr>
      </w:pPr>
      <w:r>
        <w:rPr>
          <w:lang w:eastAsia="zh-CN"/>
        </w:rPr>
        <w:t>5.4.3  </w:t>
      </w:r>
      <w:r>
        <w:rPr>
          <w:lang w:eastAsia="zh-CN"/>
        </w:rPr>
        <w:t>立面或大坡面铺贴卷材时，应采用满粘法，并宜减少卷材短边搭接。</w:t>
      </w:r>
    </w:p>
    <w:p w14:paraId="1D4C00F6" w14:textId="77777777" w:rsidR="00EC7AB5" w:rsidRDefault="00000000">
      <w:pPr>
        <w:rPr>
          <w:lang w:eastAsia="zh-CN"/>
        </w:rPr>
      </w:pPr>
      <w:r>
        <w:rPr>
          <w:lang w:eastAsia="zh-CN"/>
        </w:rPr>
        <w:t>5.4.4  </w:t>
      </w:r>
      <w:r>
        <w:rPr>
          <w:lang w:eastAsia="zh-CN"/>
        </w:rPr>
        <w:t>采用基层处理剂时，其配制与施工应符合下列规定：</w:t>
      </w:r>
    </w:p>
    <w:p w14:paraId="07CD95F1" w14:textId="77777777" w:rsidR="00EC7AB5" w:rsidRDefault="00000000">
      <w:pPr>
        <w:rPr>
          <w:lang w:eastAsia="zh-CN"/>
        </w:rPr>
      </w:pPr>
      <w:r>
        <w:rPr>
          <w:lang w:eastAsia="zh-CN"/>
        </w:rPr>
        <w:t>1  </w:t>
      </w:r>
      <w:r>
        <w:rPr>
          <w:lang w:eastAsia="zh-CN"/>
        </w:rPr>
        <w:t>基层处理剂应与卷材相容；</w:t>
      </w:r>
    </w:p>
    <w:p w14:paraId="74FDF758" w14:textId="77777777" w:rsidR="00EC7AB5" w:rsidRDefault="00000000">
      <w:pPr>
        <w:rPr>
          <w:lang w:eastAsia="zh-CN"/>
        </w:rPr>
      </w:pPr>
      <w:r>
        <w:rPr>
          <w:lang w:eastAsia="zh-CN"/>
        </w:rPr>
        <w:t>2  </w:t>
      </w:r>
      <w:r>
        <w:rPr>
          <w:lang w:eastAsia="zh-CN"/>
        </w:rPr>
        <w:t>基层处理剂应配比准确，并应搅拌均匀；</w:t>
      </w:r>
    </w:p>
    <w:p w14:paraId="4E06DF08" w14:textId="77777777" w:rsidR="00EC7AB5" w:rsidRDefault="00000000">
      <w:pPr>
        <w:rPr>
          <w:lang w:eastAsia="zh-CN"/>
        </w:rPr>
      </w:pPr>
      <w:r>
        <w:rPr>
          <w:lang w:eastAsia="zh-CN"/>
        </w:rPr>
        <w:t>3  </w:t>
      </w:r>
      <w:r>
        <w:rPr>
          <w:lang w:eastAsia="zh-CN"/>
        </w:rPr>
        <w:t>喷、</w:t>
      </w:r>
      <w:proofErr w:type="gramStart"/>
      <w:r>
        <w:rPr>
          <w:lang w:eastAsia="zh-CN"/>
        </w:rPr>
        <w:t>涂基层</w:t>
      </w:r>
      <w:proofErr w:type="gramEnd"/>
      <w:r>
        <w:rPr>
          <w:lang w:eastAsia="zh-CN"/>
        </w:rPr>
        <w:t>处理剂前，应先对屋面细部进行涂刷；</w:t>
      </w:r>
    </w:p>
    <w:p w14:paraId="78A71DAE" w14:textId="77777777" w:rsidR="00EC7AB5" w:rsidRDefault="00000000">
      <w:pPr>
        <w:rPr>
          <w:lang w:eastAsia="zh-CN"/>
        </w:rPr>
      </w:pPr>
      <w:r>
        <w:rPr>
          <w:lang w:eastAsia="zh-CN"/>
        </w:rPr>
        <w:t>4  </w:t>
      </w:r>
      <w:r>
        <w:rPr>
          <w:lang w:eastAsia="zh-CN"/>
        </w:rPr>
        <w:t>基层处理剂可选用喷涂或涂刷施工工艺，喷、涂应均匀一致，干燥后应及时进行卷材施工。</w:t>
      </w:r>
    </w:p>
    <w:p w14:paraId="3E2A8C01" w14:textId="77777777" w:rsidR="00EC7AB5" w:rsidRDefault="00000000">
      <w:pPr>
        <w:rPr>
          <w:lang w:eastAsia="zh-CN"/>
        </w:rPr>
      </w:pPr>
      <w:r>
        <w:rPr>
          <w:lang w:eastAsia="zh-CN"/>
        </w:rPr>
        <w:t>5.4.5  </w:t>
      </w:r>
      <w:r>
        <w:rPr>
          <w:lang w:eastAsia="zh-CN"/>
        </w:rPr>
        <w:t>卷材搭接缝应符合下列规定：</w:t>
      </w:r>
    </w:p>
    <w:p w14:paraId="0149DC82" w14:textId="77777777" w:rsidR="00EC7AB5" w:rsidRDefault="00000000">
      <w:pPr>
        <w:rPr>
          <w:lang w:eastAsia="zh-CN"/>
        </w:rPr>
      </w:pPr>
      <w:r>
        <w:rPr>
          <w:lang w:eastAsia="zh-CN"/>
        </w:rPr>
        <w:t>1  </w:t>
      </w:r>
      <w:r>
        <w:rPr>
          <w:lang w:eastAsia="zh-CN"/>
        </w:rPr>
        <w:t>平行屋脊的搭接缝应顺流水方向，搭接缝宽度应符合本规范第</w:t>
      </w:r>
      <w:r>
        <w:rPr>
          <w:lang w:eastAsia="zh-CN"/>
        </w:rPr>
        <w:t>4.5.10</w:t>
      </w:r>
      <w:r>
        <w:rPr>
          <w:lang w:eastAsia="zh-CN"/>
        </w:rPr>
        <w:t>条的规定；</w:t>
      </w:r>
    </w:p>
    <w:p w14:paraId="099D080C" w14:textId="77777777" w:rsidR="00EC7AB5" w:rsidRDefault="00000000">
      <w:pPr>
        <w:rPr>
          <w:lang w:eastAsia="zh-CN"/>
        </w:rPr>
      </w:pPr>
      <w:r>
        <w:rPr>
          <w:lang w:eastAsia="zh-CN"/>
        </w:rPr>
        <w:t>2  </w:t>
      </w:r>
      <w:r>
        <w:rPr>
          <w:lang w:eastAsia="zh-CN"/>
        </w:rPr>
        <w:t>同一层相邻两幅卷材短边搭接缝错开不应小于</w:t>
      </w:r>
      <w:r>
        <w:rPr>
          <w:lang w:eastAsia="zh-CN"/>
        </w:rPr>
        <w:t>500mm</w:t>
      </w:r>
      <w:r>
        <w:rPr>
          <w:lang w:eastAsia="zh-CN"/>
        </w:rPr>
        <w:t>；</w:t>
      </w:r>
    </w:p>
    <w:p w14:paraId="684A7D43" w14:textId="77777777" w:rsidR="00EC7AB5" w:rsidRDefault="00000000">
      <w:pPr>
        <w:rPr>
          <w:lang w:eastAsia="zh-CN"/>
        </w:rPr>
      </w:pPr>
      <w:r>
        <w:rPr>
          <w:lang w:eastAsia="zh-CN"/>
        </w:rPr>
        <w:t>3  </w:t>
      </w:r>
      <w:r>
        <w:rPr>
          <w:lang w:eastAsia="zh-CN"/>
        </w:rPr>
        <w:t>上下层卷材长边搭接缝应错开，且不应小于幅宽的</w:t>
      </w:r>
      <w:r>
        <w:rPr>
          <w:lang w:eastAsia="zh-CN"/>
        </w:rPr>
        <w:t>1/3</w:t>
      </w:r>
      <w:r>
        <w:rPr>
          <w:lang w:eastAsia="zh-CN"/>
        </w:rPr>
        <w:t>；</w:t>
      </w:r>
    </w:p>
    <w:p w14:paraId="0CB474EF" w14:textId="77777777" w:rsidR="00EC7AB5" w:rsidRDefault="00000000">
      <w:pPr>
        <w:rPr>
          <w:lang w:eastAsia="zh-CN"/>
        </w:rPr>
      </w:pPr>
      <w:r>
        <w:rPr>
          <w:lang w:eastAsia="zh-CN"/>
        </w:rPr>
        <w:t>4  </w:t>
      </w:r>
      <w:r>
        <w:rPr>
          <w:lang w:eastAsia="zh-CN"/>
        </w:rPr>
        <w:t>叠层铺贴的各层卷材，在天沟与屋面的交接处，应采用</w:t>
      </w:r>
      <w:proofErr w:type="gramStart"/>
      <w:r>
        <w:rPr>
          <w:lang w:eastAsia="zh-CN"/>
        </w:rPr>
        <w:t>叉</w:t>
      </w:r>
      <w:proofErr w:type="gramEnd"/>
      <w:r>
        <w:rPr>
          <w:lang w:eastAsia="zh-CN"/>
        </w:rPr>
        <w:t>接法搭接，搭接缝应错开；搭接缝宜留在屋面与天沟侧面，不宜留在沟底。</w:t>
      </w:r>
    </w:p>
    <w:p w14:paraId="01F69ABE" w14:textId="77777777" w:rsidR="00EC7AB5" w:rsidRDefault="00000000">
      <w:pPr>
        <w:rPr>
          <w:lang w:eastAsia="zh-CN"/>
        </w:rPr>
      </w:pPr>
      <w:r>
        <w:rPr>
          <w:lang w:eastAsia="zh-CN"/>
        </w:rPr>
        <w:t>5.4.6  </w:t>
      </w:r>
      <w:r>
        <w:rPr>
          <w:lang w:eastAsia="zh-CN"/>
        </w:rPr>
        <w:t>冷粘法铺贴卷材应符合下列规定：</w:t>
      </w:r>
    </w:p>
    <w:p w14:paraId="6C9B1B0D" w14:textId="77777777" w:rsidR="00EC7AB5" w:rsidRDefault="00000000">
      <w:pPr>
        <w:rPr>
          <w:lang w:eastAsia="zh-CN"/>
        </w:rPr>
      </w:pPr>
      <w:r>
        <w:rPr>
          <w:lang w:eastAsia="zh-CN"/>
        </w:rPr>
        <w:t>1  </w:t>
      </w:r>
      <w:r>
        <w:rPr>
          <w:lang w:eastAsia="zh-CN"/>
        </w:rPr>
        <w:t>胶粘剂涂刷应均匀，不得露底、堆积；卷材空铺、点粘、</w:t>
      </w:r>
      <w:proofErr w:type="gramStart"/>
      <w:r>
        <w:rPr>
          <w:lang w:eastAsia="zh-CN"/>
        </w:rPr>
        <w:t>条粘时</w:t>
      </w:r>
      <w:proofErr w:type="gramEnd"/>
      <w:r>
        <w:rPr>
          <w:lang w:eastAsia="zh-CN"/>
        </w:rPr>
        <w:t>，应按规定的位置及面积涂刷胶粘剂；</w:t>
      </w:r>
    </w:p>
    <w:p w14:paraId="1569AC20" w14:textId="77777777" w:rsidR="00EC7AB5" w:rsidRDefault="00000000">
      <w:pPr>
        <w:rPr>
          <w:lang w:eastAsia="zh-CN"/>
        </w:rPr>
      </w:pPr>
      <w:r>
        <w:rPr>
          <w:lang w:eastAsia="zh-CN"/>
        </w:rPr>
        <w:t>2  </w:t>
      </w:r>
      <w:r>
        <w:rPr>
          <w:lang w:eastAsia="zh-CN"/>
        </w:rPr>
        <w:t>应根据胶粘剂的性能与施工环境、气温条件等，控制胶粘剂涂刷与卷材铺贴的间隔时间；</w:t>
      </w:r>
    </w:p>
    <w:p w14:paraId="11FD0F7C" w14:textId="77777777" w:rsidR="00EC7AB5" w:rsidRDefault="00000000">
      <w:pPr>
        <w:rPr>
          <w:lang w:eastAsia="zh-CN"/>
        </w:rPr>
      </w:pPr>
      <w:r>
        <w:rPr>
          <w:lang w:eastAsia="zh-CN"/>
        </w:rPr>
        <w:t>3  </w:t>
      </w:r>
      <w:r>
        <w:rPr>
          <w:lang w:eastAsia="zh-CN"/>
        </w:rPr>
        <w:t>铺贴卷材时应排除卷材下面的空气，并应辊压粘贴牢固；</w:t>
      </w:r>
    </w:p>
    <w:p w14:paraId="3447C2F1" w14:textId="77777777" w:rsidR="00EC7AB5" w:rsidRDefault="00000000">
      <w:pPr>
        <w:rPr>
          <w:lang w:eastAsia="zh-CN"/>
        </w:rPr>
      </w:pPr>
      <w:r>
        <w:rPr>
          <w:lang w:eastAsia="zh-CN"/>
        </w:rPr>
        <w:lastRenderedPageBreak/>
        <w:t>4  </w:t>
      </w:r>
      <w:r>
        <w:rPr>
          <w:lang w:eastAsia="zh-CN"/>
        </w:rPr>
        <w:t>铺贴的卷材应平整顺直，搭接尺寸应准确，不得扭曲、皱折；搭接部位的接缝应满涂胶粘剂，辊压应粘贴牢固；</w:t>
      </w:r>
    </w:p>
    <w:p w14:paraId="400E688C" w14:textId="77777777" w:rsidR="00EC7AB5" w:rsidRDefault="00000000">
      <w:pPr>
        <w:rPr>
          <w:lang w:eastAsia="zh-CN"/>
        </w:rPr>
      </w:pPr>
      <w:r>
        <w:rPr>
          <w:lang w:eastAsia="zh-CN"/>
        </w:rPr>
        <w:t>5  </w:t>
      </w:r>
      <w:r>
        <w:rPr>
          <w:lang w:eastAsia="zh-CN"/>
        </w:rPr>
        <w:t>合成高分子卷材铺好压粘后，应将搭接部位的粘合面清理干净，并应采用与卷材配套的接缝专用胶粘剂，在搭接缝粘合面上应涂刷均匀，不得露底、堆积，应排除缝间的空气，并用辊压粘贴牢固；</w:t>
      </w:r>
    </w:p>
    <w:p w14:paraId="03CDAA44" w14:textId="77777777" w:rsidR="00EC7AB5" w:rsidRDefault="00000000">
      <w:pPr>
        <w:rPr>
          <w:lang w:eastAsia="zh-CN"/>
        </w:rPr>
      </w:pPr>
      <w:r>
        <w:rPr>
          <w:lang w:eastAsia="zh-CN"/>
        </w:rPr>
        <w:t>6  </w:t>
      </w:r>
      <w:r>
        <w:rPr>
          <w:lang w:eastAsia="zh-CN"/>
        </w:rPr>
        <w:t>合成高分子卷材搭接部位采用胶粘带粘结时，粘合面应清理干净，必要时可涂刷与卷材及胶粘带材性相容的基层胶粘剂，撕去胶粘带隔离纸后应及时粘合接缝部位的卷材，并应辊压粘贴牢固；低温施工时，宜采用</w:t>
      </w:r>
      <w:proofErr w:type="gramStart"/>
      <w:r>
        <w:rPr>
          <w:lang w:eastAsia="zh-CN"/>
        </w:rPr>
        <w:t>热风机</w:t>
      </w:r>
      <w:proofErr w:type="gramEnd"/>
      <w:r>
        <w:rPr>
          <w:lang w:eastAsia="zh-CN"/>
        </w:rPr>
        <w:t>加热；</w:t>
      </w:r>
    </w:p>
    <w:p w14:paraId="0409994C" w14:textId="77777777" w:rsidR="00EC7AB5" w:rsidRDefault="00000000">
      <w:pPr>
        <w:rPr>
          <w:lang w:eastAsia="zh-CN"/>
        </w:rPr>
      </w:pPr>
      <w:r>
        <w:rPr>
          <w:lang w:eastAsia="zh-CN"/>
        </w:rPr>
        <w:t>7  </w:t>
      </w:r>
      <w:r>
        <w:rPr>
          <w:lang w:eastAsia="zh-CN"/>
        </w:rPr>
        <w:t>搭</w:t>
      </w:r>
      <w:proofErr w:type="gramStart"/>
      <w:r>
        <w:rPr>
          <w:lang w:eastAsia="zh-CN"/>
        </w:rPr>
        <w:t>接缝口</w:t>
      </w:r>
      <w:proofErr w:type="gramEnd"/>
      <w:r>
        <w:rPr>
          <w:lang w:eastAsia="zh-CN"/>
        </w:rPr>
        <w:t>应用材性相容的密封材料封严。</w:t>
      </w:r>
    </w:p>
    <w:p w14:paraId="7F4A9AA0" w14:textId="77777777" w:rsidR="00EC7AB5" w:rsidRDefault="00000000">
      <w:pPr>
        <w:rPr>
          <w:lang w:eastAsia="zh-CN"/>
        </w:rPr>
      </w:pPr>
      <w:r>
        <w:rPr>
          <w:lang w:eastAsia="zh-CN"/>
        </w:rPr>
        <w:t>5.4.7  </w:t>
      </w:r>
      <w:r>
        <w:rPr>
          <w:lang w:eastAsia="zh-CN"/>
        </w:rPr>
        <w:t>热粘法铺贴卷材应符合下列规定：</w:t>
      </w:r>
    </w:p>
    <w:p w14:paraId="6C1AD7CB" w14:textId="77777777" w:rsidR="00EC7AB5" w:rsidRDefault="00000000">
      <w:pPr>
        <w:rPr>
          <w:lang w:eastAsia="zh-CN"/>
        </w:rPr>
      </w:pPr>
      <w:r>
        <w:rPr>
          <w:lang w:eastAsia="zh-CN"/>
        </w:rPr>
        <w:t>1  </w:t>
      </w:r>
      <w:proofErr w:type="gramStart"/>
      <w:r>
        <w:rPr>
          <w:lang w:eastAsia="zh-CN"/>
        </w:rPr>
        <w:t>熔化热熔型改性沥青</w:t>
      </w:r>
      <w:proofErr w:type="gramEnd"/>
      <w:r>
        <w:rPr>
          <w:lang w:eastAsia="zh-CN"/>
        </w:rPr>
        <w:t>胶结料时，宜采用专用导热油炉加热，加热温度不应高于</w:t>
      </w:r>
      <w:r>
        <w:rPr>
          <w:lang w:eastAsia="zh-CN"/>
        </w:rPr>
        <w:t>200℃</w:t>
      </w:r>
      <w:r>
        <w:rPr>
          <w:lang w:eastAsia="zh-CN"/>
        </w:rPr>
        <w:t>，使用温度不宜低于</w:t>
      </w:r>
      <w:r>
        <w:rPr>
          <w:lang w:eastAsia="zh-CN"/>
        </w:rPr>
        <w:t>180℃</w:t>
      </w:r>
      <w:r>
        <w:rPr>
          <w:lang w:eastAsia="zh-CN"/>
        </w:rPr>
        <w:t>；</w:t>
      </w:r>
    </w:p>
    <w:p w14:paraId="5CD587B2" w14:textId="77777777" w:rsidR="00EC7AB5" w:rsidRDefault="00000000">
      <w:pPr>
        <w:rPr>
          <w:lang w:eastAsia="zh-CN"/>
        </w:rPr>
      </w:pPr>
      <w:r>
        <w:rPr>
          <w:lang w:eastAsia="zh-CN"/>
        </w:rPr>
        <w:t>2  </w:t>
      </w:r>
      <w:r>
        <w:rPr>
          <w:lang w:eastAsia="zh-CN"/>
        </w:rPr>
        <w:t>粘贴卷材的热熔型改性沥青胶结料厚度宜为</w:t>
      </w:r>
      <w:r>
        <w:rPr>
          <w:lang w:eastAsia="zh-CN"/>
        </w:rPr>
        <w:t>1.0mm</w:t>
      </w:r>
      <w:r>
        <w:rPr>
          <w:lang w:eastAsia="zh-CN"/>
        </w:rPr>
        <w:t>～</w:t>
      </w:r>
      <w:r>
        <w:rPr>
          <w:lang w:eastAsia="zh-CN"/>
        </w:rPr>
        <w:t>1.5mm</w:t>
      </w:r>
      <w:r>
        <w:rPr>
          <w:lang w:eastAsia="zh-CN"/>
        </w:rPr>
        <w:t>。</w:t>
      </w:r>
    </w:p>
    <w:p w14:paraId="06C3A8BC" w14:textId="77777777" w:rsidR="00EC7AB5" w:rsidRDefault="00000000">
      <w:pPr>
        <w:rPr>
          <w:lang w:eastAsia="zh-CN"/>
        </w:rPr>
      </w:pPr>
      <w:r>
        <w:rPr>
          <w:lang w:eastAsia="zh-CN"/>
        </w:rPr>
        <w:t>3  </w:t>
      </w:r>
      <w:r>
        <w:rPr>
          <w:lang w:eastAsia="zh-CN"/>
        </w:rPr>
        <w:t>采用热熔型改性沥青</w:t>
      </w:r>
      <w:proofErr w:type="gramStart"/>
      <w:r>
        <w:rPr>
          <w:lang w:eastAsia="zh-CN"/>
        </w:rPr>
        <w:t>胶结料铺贴</w:t>
      </w:r>
      <w:proofErr w:type="gramEnd"/>
      <w:r>
        <w:rPr>
          <w:lang w:eastAsia="zh-CN"/>
        </w:rPr>
        <w:t>卷材时，应随刮</w:t>
      </w:r>
      <w:proofErr w:type="gramStart"/>
      <w:r>
        <w:rPr>
          <w:lang w:eastAsia="zh-CN"/>
        </w:rPr>
        <w:t>随滚铺</w:t>
      </w:r>
      <w:proofErr w:type="gramEnd"/>
      <w:r>
        <w:rPr>
          <w:lang w:eastAsia="zh-CN"/>
        </w:rPr>
        <w:t>，并应展平压实。</w:t>
      </w:r>
    </w:p>
    <w:p w14:paraId="1B2CEB72" w14:textId="77777777" w:rsidR="00EC7AB5" w:rsidRDefault="00000000">
      <w:pPr>
        <w:rPr>
          <w:lang w:eastAsia="zh-CN"/>
        </w:rPr>
      </w:pPr>
      <w:r>
        <w:rPr>
          <w:lang w:eastAsia="zh-CN"/>
        </w:rPr>
        <w:t>5.4.8  </w:t>
      </w:r>
      <w:proofErr w:type="gramStart"/>
      <w:r>
        <w:rPr>
          <w:lang w:eastAsia="zh-CN"/>
        </w:rPr>
        <w:t>热熔法铺贴</w:t>
      </w:r>
      <w:proofErr w:type="gramEnd"/>
      <w:r>
        <w:rPr>
          <w:lang w:eastAsia="zh-CN"/>
        </w:rPr>
        <w:t>卷材应符合下列规定：</w:t>
      </w:r>
    </w:p>
    <w:p w14:paraId="25514244" w14:textId="77777777" w:rsidR="00EC7AB5" w:rsidRDefault="00000000">
      <w:pPr>
        <w:rPr>
          <w:lang w:eastAsia="zh-CN"/>
        </w:rPr>
      </w:pPr>
      <w:r>
        <w:rPr>
          <w:lang w:eastAsia="zh-CN"/>
        </w:rPr>
        <w:t>1  </w:t>
      </w:r>
      <w:r>
        <w:rPr>
          <w:lang w:eastAsia="zh-CN"/>
        </w:rPr>
        <w:t>火焰加热器的喷嘴距卷材面的距离应适中，幅宽内加热应均匀，应以卷材表面熔融至光亮黑色为度，不得过分加热卷材；厚度小于</w:t>
      </w:r>
      <w:r>
        <w:rPr>
          <w:lang w:eastAsia="zh-CN"/>
        </w:rPr>
        <w:t>3mm</w:t>
      </w:r>
      <w:r>
        <w:rPr>
          <w:lang w:eastAsia="zh-CN"/>
        </w:rPr>
        <w:t>的高聚物改性沥青防水卷材，严禁采用热熔法施工；</w:t>
      </w:r>
    </w:p>
    <w:p w14:paraId="3967F9FA" w14:textId="77777777" w:rsidR="00EC7AB5" w:rsidRDefault="00000000">
      <w:pPr>
        <w:rPr>
          <w:lang w:eastAsia="zh-CN"/>
        </w:rPr>
      </w:pPr>
      <w:r>
        <w:rPr>
          <w:lang w:eastAsia="zh-CN"/>
        </w:rPr>
        <w:t>2  </w:t>
      </w:r>
      <w:r>
        <w:rPr>
          <w:lang w:eastAsia="zh-CN"/>
        </w:rPr>
        <w:t>卷材表面沥青热熔后应</w:t>
      </w:r>
      <w:proofErr w:type="gramStart"/>
      <w:r>
        <w:rPr>
          <w:lang w:eastAsia="zh-CN"/>
        </w:rPr>
        <w:t>立即滚铺卷材</w:t>
      </w:r>
      <w:proofErr w:type="gramEnd"/>
      <w:r>
        <w:rPr>
          <w:lang w:eastAsia="zh-CN"/>
        </w:rPr>
        <w:t>，</w:t>
      </w:r>
      <w:proofErr w:type="gramStart"/>
      <w:r>
        <w:rPr>
          <w:lang w:eastAsia="zh-CN"/>
        </w:rPr>
        <w:t>滚铺时</w:t>
      </w:r>
      <w:proofErr w:type="gramEnd"/>
      <w:r>
        <w:rPr>
          <w:lang w:eastAsia="zh-CN"/>
        </w:rPr>
        <w:t>应排除卷材下面的空气；</w:t>
      </w:r>
    </w:p>
    <w:p w14:paraId="64EDCC67" w14:textId="77777777" w:rsidR="00EC7AB5" w:rsidRDefault="00000000">
      <w:pPr>
        <w:rPr>
          <w:lang w:eastAsia="zh-CN"/>
        </w:rPr>
      </w:pPr>
      <w:r>
        <w:rPr>
          <w:lang w:eastAsia="zh-CN"/>
        </w:rPr>
        <w:t>3  </w:t>
      </w:r>
      <w:r>
        <w:rPr>
          <w:lang w:eastAsia="zh-CN"/>
        </w:rPr>
        <w:t>搭接缝部位宜以溢出热熔的改性沥青胶结料为度，溢出的改性沥青胶结料宽度宜为</w:t>
      </w:r>
      <w:r>
        <w:rPr>
          <w:lang w:eastAsia="zh-CN"/>
        </w:rPr>
        <w:t>8mm</w:t>
      </w:r>
      <w:r>
        <w:rPr>
          <w:lang w:eastAsia="zh-CN"/>
        </w:rPr>
        <w:t>，并宜均匀顺直；当接缝处的卷材上有矿物粒或片料时，应用火焰烘烤及清除干净后再进行热熔和接缝处理；</w:t>
      </w:r>
    </w:p>
    <w:p w14:paraId="11C76A6E" w14:textId="77777777" w:rsidR="00EC7AB5" w:rsidRDefault="00000000">
      <w:pPr>
        <w:rPr>
          <w:lang w:eastAsia="zh-CN"/>
        </w:rPr>
      </w:pPr>
      <w:r>
        <w:rPr>
          <w:lang w:eastAsia="zh-CN"/>
        </w:rPr>
        <w:t>4  </w:t>
      </w:r>
      <w:r>
        <w:rPr>
          <w:lang w:eastAsia="zh-CN"/>
        </w:rPr>
        <w:t>铺贴卷材时应平整顺直，搭接尺寸应准确，不得扭曲。</w:t>
      </w:r>
    </w:p>
    <w:p w14:paraId="2A4ABDBA" w14:textId="77777777" w:rsidR="00EC7AB5" w:rsidRDefault="00000000">
      <w:pPr>
        <w:rPr>
          <w:lang w:eastAsia="zh-CN"/>
        </w:rPr>
      </w:pPr>
      <w:r>
        <w:rPr>
          <w:lang w:eastAsia="zh-CN"/>
        </w:rPr>
        <w:t>5.4.9  </w:t>
      </w:r>
      <w:r>
        <w:rPr>
          <w:lang w:eastAsia="zh-CN"/>
        </w:rPr>
        <w:t>自粘法铺贴卷材应符合下列规定：</w:t>
      </w:r>
    </w:p>
    <w:p w14:paraId="105D5227" w14:textId="77777777" w:rsidR="00EC7AB5" w:rsidRDefault="00000000">
      <w:pPr>
        <w:rPr>
          <w:lang w:eastAsia="zh-CN"/>
        </w:rPr>
      </w:pPr>
      <w:r>
        <w:rPr>
          <w:lang w:eastAsia="zh-CN"/>
        </w:rPr>
        <w:t>1  </w:t>
      </w:r>
      <w:proofErr w:type="gramStart"/>
      <w:r>
        <w:rPr>
          <w:lang w:eastAsia="zh-CN"/>
        </w:rPr>
        <w:t>铺粘卷材</w:t>
      </w:r>
      <w:proofErr w:type="gramEnd"/>
      <w:r>
        <w:rPr>
          <w:lang w:eastAsia="zh-CN"/>
        </w:rPr>
        <w:t>前，基层表面应均匀涂刷基层处理剂，干燥后应及时铺贴卷材；</w:t>
      </w:r>
    </w:p>
    <w:p w14:paraId="672563E1" w14:textId="77777777" w:rsidR="00EC7AB5" w:rsidRDefault="00000000">
      <w:pPr>
        <w:rPr>
          <w:lang w:eastAsia="zh-CN"/>
        </w:rPr>
      </w:pPr>
      <w:r>
        <w:rPr>
          <w:lang w:eastAsia="zh-CN"/>
        </w:rPr>
        <w:t>2  </w:t>
      </w:r>
      <w:r>
        <w:rPr>
          <w:lang w:eastAsia="zh-CN"/>
        </w:rPr>
        <w:t>铺贴卷材时应将自粘胶底面的隔离纸完全撕净；</w:t>
      </w:r>
    </w:p>
    <w:p w14:paraId="2075940B" w14:textId="77777777" w:rsidR="00EC7AB5" w:rsidRDefault="00000000">
      <w:pPr>
        <w:rPr>
          <w:lang w:eastAsia="zh-CN"/>
        </w:rPr>
      </w:pPr>
      <w:r>
        <w:rPr>
          <w:lang w:eastAsia="zh-CN"/>
        </w:rPr>
        <w:t>3  </w:t>
      </w:r>
      <w:r>
        <w:rPr>
          <w:lang w:eastAsia="zh-CN"/>
        </w:rPr>
        <w:t>铺贴卷材时应排除卷材下面的空气，并应辊压粘贴牢固；</w:t>
      </w:r>
    </w:p>
    <w:p w14:paraId="59BD33A6" w14:textId="77777777" w:rsidR="00EC7AB5" w:rsidRDefault="00000000">
      <w:pPr>
        <w:rPr>
          <w:lang w:eastAsia="zh-CN"/>
        </w:rPr>
      </w:pPr>
      <w:r>
        <w:rPr>
          <w:lang w:eastAsia="zh-CN"/>
        </w:rPr>
        <w:t>4  </w:t>
      </w:r>
      <w:r>
        <w:rPr>
          <w:lang w:eastAsia="zh-CN"/>
        </w:rPr>
        <w:t>铺贴的卷材应平整顺直，搭接尺寸应准确，不得扭曲、皱折；低温施工时，立面、大坡面及搭接部位宜采用</w:t>
      </w:r>
      <w:proofErr w:type="gramStart"/>
      <w:r>
        <w:rPr>
          <w:lang w:eastAsia="zh-CN"/>
        </w:rPr>
        <w:t>热风机</w:t>
      </w:r>
      <w:proofErr w:type="gramEnd"/>
      <w:r>
        <w:rPr>
          <w:lang w:eastAsia="zh-CN"/>
        </w:rPr>
        <w:t>加热，加热后应随即粘贴牢固；</w:t>
      </w:r>
    </w:p>
    <w:p w14:paraId="4A735659" w14:textId="77777777" w:rsidR="00EC7AB5" w:rsidRDefault="00000000">
      <w:pPr>
        <w:rPr>
          <w:lang w:eastAsia="zh-CN"/>
        </w:rPr>
      </w:pPr>
      <w:r>
        <w:rPr>
          <w:lang w:eastAsia="zh-CN"/>
        </w:rPr>
        <w:lastRenderedPageBreak/>
        <w:t>5  </w:t>
      </w:r>
      <w:r>
        <w:rPr>
          <w:lang w:eastAsia="zh-CN"/>
        </w:rPr>
        <w:t>搭</w:t>
      </w:r>
      <w:proofErr w:type="gramStart"/>
      <w:r>
        <w:rPr>
          <w:lang w:eastAsia="zh-CN"/>
        </w:rPr>
        <w:t>接缝口</w:t>
      </w:r>
      <w:proofErr w:type="gramEnd"/>
      <w:r>
        <w:rPr>
          <w:lang w:eastAsia="zh-CN"/>
        </w:rPr>
        <w:t>应采用材性相容的密封材料封严。</w:t>
      </w:r>
    </w:p>
    <w:p w14:paraId="45C47584" w14:textId="77777777" w:rsidR="00EC7AB5" w:rsidRDefault="00000000">
      <w:pPr>
        <w:rPr>
          <w:lang w:eastAsia="zh-CN"/>
        </w:rPr>
      </w:pPr>
      <w:r>
        <w:rPr>
          <w:lang w:eastAsia="zh-CN"/>
        </w:rPr>
        <w:t>5.4.10  </w:t>
      </w:r>
      <w:proofErr w:type="gramStart"/>
      <w:r>
        <w:rPr>
          <w:lang w:eastAsia="zh-CN"/>
        </w:rPr>
        <w:t>焊接法铺贴</w:t>
      </w:r>
      <w:proofErr w:type="gramEnd"/>
      <w:r>
        <w:rPr>
          <w:lang w:eastAsia="zh-CN"/>
        </w:rPr>
        <w:t>卷材应符合下列规定：</w:t>
      </w:r>
    </w:p>
    <w:p w14:paraId="1CDD12FC" w14:textId="77777777" w:rsidR="00EC7AB5" w:rsidRDefault="00000000">
      <w:pPr>
        <w:rPr>
          <w:lang w:eastAsia="zh-CN"/>
        </w:rPr>
      </w:pPr>
      <w:r>
        <w:rPr>
          <w:lang w:eastAsia="zh-CN"/>
        </w:rPr>
        <w:t>1  </w:t>
      </w:r>
      <w:r>
        <w:rPr>
          <w:lang w:eastAsia="zh-CN"/>
        </w:rPr>
        <w:t>对热塑性卷材的搭接缝可采用单缝焊或双缝焊，焊接应严密；</w:t>
      </w:r>
    </w:p>
    <w:p w14:paraId="682E12B4" w14:textId="77777777" w:rsidR="00EC7AB5" w:rsidRDefault="00000000">
      <w:pPr>
        <w:rPr>
          <w:lang w:eastAsia="zh-CN"/>
        </w:rPr>
      </w:pPr>
      <w:r>
        <w:rPr>
          <w:lang w:eastAsia="zh-CN"/>
        </w:rPr>
        <w:t>2  </w:t>
      </w:r>
      <w:r>
        <w:rPr>
          <w:lang w:eastAsia="zh-CN"/>
        </w:rPr>
        <w:t>焊接前，卷材应铺放平整、顺直，搭接尺寸应准确，焊接缝的结合面应清理干净；</w:t>
      </w:r>
    </w:p>
    <w:p w14:paraId="4A907655" w14:textId="77777777" w:rsidR="00EC7AB5" w:rsidRDefault="00000000">
      <w:pPr>
        <w:rPr>
          <w:lang w:eastAsia="zh-CN"/>
        </w:rPr>
      </w:pPr>
      <w:r>
        <w:rPr>
          <w:lang w:eastAsia="zh-CN"/>
        </w:rPr>
        <w:t>3  </w:t>
      </w:r>
      <w:r>
        <w:rPr>
          <w:lang w:eastAsia="zh-CN"/>
        </w:rPr>
        <w:t>应</w:t>
      </w:r>
      <w:proofErr w:type="gramStart"/>
      <w:r>
        <w:rPr>
          <w:lang w:eastAsia="zh-CN"/>
        </w:rPr>
        <w:t>先焊长边</w:t>
      </w:r>
      <w:proofErr w:type="gramEnd"/>
      <w:r>
        <w:rPr>
          <w:lang w:eastAsia="zh-CN"/>
        </w:rPr>
        <w:t>搭接缝，</w:t>
      </w:r>
      <w:proofErr w:type="gramStart"/>
      <w:r>
        <w:rPr>
          <w:lang w:eastAsia="zh-CN"/>
        </w:rPr>
        <w:t>后焊短边</w:t>
      </w:r>
      <w:proofErr w:type="gramEnd"/>
      <w:r>
        <w:rPr>
          <w:lang w:eastAsia="zh-CN"/>
        </w:rPr>
        <w:t>搭接缝；</w:t>
      </w:r>
    </w:p>
    <w:p w14:paraId="231866C9" w14:textId="77777777" w:rsidR="00EC7AB5" w:rsidRDefault="00000000">
      <w:pPr>
        <w:rPr>
          <w:lang w:eastAsia="zh-CN"/>
        </w:rPr>
      </w:pPr>
      <w:r>
        <w:rPr>
          <w:lang w:eastAsia="zh-CN"/>
        </w:rPr>
        <w:t>4  </w:t>
      </w:r>
      <w:r>
        <w:rPr>
          <w:lang w:eastAsia="zh-CN"/>
        </w:rPr>
        <w:t>应控制加热温度和时间，焊接</w:t>
      </w:r>
      <w:proofErr w:type="gramStart"/>
      <w:r>
        <w:rPr>
          <w:lang w:eastAsia="zh-CN"/>
        </w:rPr>
        <w:t>缝不得漏</w:t>
      </w:r>
      <w:proofErr w:type="gramEnd"/>
      <w:r>
        <w:rPr>
          <w:lang w:eastAsia="zh-CN"/>
        </w:rPr>
        <w:t>焊、跳焊或焊接不牢。</w:t>
      </w:r>
    </w:p>
    <w:p w14:paraId="7A2BE091" w14:textId="77777777" w:rsidR="00EC7AB5" w:rsidRDefault="00000000">
      <w:pPr>
        <w:rPr>
          <w:lang w:eastAsia="zh-CN"/>
        </w:rPr>
      </w:pPr>
      <w:r>
        <w:rPr>
          <w:lang w:eastAsia="zh-CN"/>
        </w:rPr>
        <w:t>5.4.11  </w:t>
      </w:r>
      <w:r>
        <w:rPr>
          <w:lang w:eastAsia="zh-CN"/>
        </w:rPr>
        <w:t>机械</w:t>
      </w:r>
      <w:proofErr w:type="gramStart"/>
      <w:r>
        <w:rPr>
          <w:lang w:eastAsia="zh-CN"/>
        </w:rPr>
        <w:t>固定法铺贴</w:t>
      </w:r>
      <w:proofErr w:type="gramEnd"/>
      <w:r>
        <w:rPr>
          <w:lang w:eastAsia="zh-CN"/>
        </w:rPr>
        <w:t>卷材应符合下列规定：</w:t>
      </w:r>
    </w:p>
    <w:p w14:paraId="005319AF" w14:textId="77777777" w:rsidR="00EC7AB5" w:rsidRDefault="00000000">
      <w:pPr>
        <w:rPr>
          <w:lang w:eastAsia="zh-CN"/>
        </w:rPr>
      </w:pPr>
      <w:r>
        <w:rPr>
          <w:lang w:eastAsia="zh-CN"/>
        </w:rPr>
        <w:t>1  </w:t>
      </w:r>
      <w:r>
        <w:rPr>
          <w:lang w:eastAsia="zh-CN"/>
        </w:rPr>
        <w:t>固定件应与结构层连接牢固；</w:t>
      </w:r>
    </w:p>
    <w:p w14:paraId="0F0CFD8F" w14:textId="77777777" w:rsidR="00EC7AB5" w:rsidRDefault="00000000">
      <w:pPr>
        <w:rPr>
          <w:lang w:eastAsia="zh-CN"/>
        </w:rPr>
      </w:pPr>
      <w:r>
        <w:rPr>
          <w:lang w:eastAsia="zh-CN"/>
        </w:rPr>
        <w:t>2  </w:t>
      </w:r>
      <w:r>
        <w:rPr>
          <w:lang w:eastAsia="zh-CN"/>
        </w:rPr>
        <w:t>固定件间距应根据抗风</w:t>
      </w:r>
      <w:proofErr w:type="gramStart"/>
      <w:r>
        <w:rPr>
          <w:lang w:eastAsia="zh-CN"/>
        </w:rPr>
        <w:t>揭</w:t>
      </w:r>
      <w:proofErr w:type="gramEnd"/>
      <w:r>
        <w:rPr>
          <w:lang w:eastAsia="zh-CN"/>
        </w:rPr>
        <w:t>试验和当地的使用环境与条件确定，并不宜大于</w:t>
      </w:r>
      <w:r>
        <w:rPr>
          <w:lang w:eastAsia="zh-CN"/>
        </w:rPr>
        <w:t>600mm</w:t>
      </w:r>
      <w:r>
        <w:rPr>
          <w:lang w:eastAsia="zh-CN"/>
        </w:rPr>
        <w:t>；</w:t>
      </w:r>
    </w:p>
    <w:p w14:paraId="00680629" w14:textId="77777777" w:rsidR="00EC7AB5" w:rsidRDefault="00000000">
      <w:pPr>
        <w:rPr>
          <w:lang w:eastAsia="zh-CN"/>
        </w:rPr>
      </w:pPr>
      <w:r>
        <w:rPr>
          <w:lang w:eastAsia="zh-CN"/>
        </w:rPr>
        <w:t>3  </w:t>
      </w:r>
      <w:r>
        <w:rPr>
          <w:lang w:eastAsia="zh-CN"/>
        </w:rPr>
        <w:t>卷材防水层周边</w:t>
      </w:r>
      <w:r>
        <w:rPr>
          <w:lang w:eastAsia="zh-CN"/>
        </w:rPr>
        <w:t>800mm</w:t>
      </w:r>
      <w:r>
        <w:rPr>
          <w:lang w:eastAsia="zh-CN"/>
        </w:rPr>
        <w:t>范围内应满粘，</w:t>
      </w:r>
      <w:proofErr w:type="gramStart"/>
      <w:r>
        <w:rPr>
          <w:lang w:eastAsia="zh-CN"/>
        </w:rPr>
        <w:t>卷材收头应</w:t>
      </w:r>
      <w:proofErr w:type="gramEnd"/>
      <w:r>
        <w:rPr>
          <w:lang w:eastAsia="zh-CN"/>
        </w:rPr>
        <w:t>采用金属压条</w:t>
      </w:r>
      <w:proofErr w:type="gramStart"/>
      <w:r>
        <w:rPr>
          <w:lang w:eastAsia="zh-CN"/>
        </w:rPr>
        <w:t>钉压固定</w:t>
      </w:r>
      <w:proofErr w:type="gramEnd"/>
      <w:r>
        <w:rPr>
          <w:lang w:eastAsia="zh-CN"/>
        </w:rPr>
        <w:t>和密封处理。</w:t>
      </w:r>
    </w:p>
    <w:p w14:paraId="31C0FF02" w14:textId="77777777" w:rsidR="00EC7AB5" w:rsidRDefault="00000000">
      <w:pPr>
        <w:rPr>
          <w:lang w:eastAsia="zh-CN"/>
        </w:rPr>
      </w:pPr>
      <w:r>
        <w:rPr>
          <w:lang w:eastAsia="zh-CN"/>
        </w:rPr>
        <w:t>5.4.12  </w:t>
      </w:r>
      <w:r>
        <w:rPr>
          <w:lang w:eastAsia="zh-CN"/>
        </w:rPr>
        <w:t>防水卷材的贮运、保管应符合下列规定：</w:t>
      </w:r>
    </w:p>
    <w:p w14:paraId="5403D0E4" w14:textId="77777777" w:rsidR="00EC7AB5" w:rsidRDefault="00000000">
      <w:pPr>
        <w:rPr>
          <w:lang w:eastAsia="zh-CN"/>
        </w:rPr>
      </w:pPr>
      <w:r>
        <w:rPr>
          <w:lang w:eastAsia="zh-CN"/>
        </w:rPr>
        <w:t>1  </w:t>
      </w:r>
      <w:r>
        <w:rPr>
          <w:lang w:eastAsia="zh-CN"/>
        </w:rPr>
        <w:t>不同品种、规格的卷材应分别堆放；</w:t>
      </w:r>
    </w:p>
    <w:p w14:paraId="31719B13" w14:textId="77777777" w:rsidR="00EC7AB5" w:rsidRDefault="00000000">
      <w:pPr>
        <w:rPr>
          <w:lang w:eastAsia="zh-CN"/>
        </w:rPr>
      </w:pPr>
      <w:r>
        <w:rPr>
          <w:lang w:eastAsia="zh-CN"/>
        </w:rPr>
        <w:t>2  </w:t>
      </w:r>
      <w:r>
        <w:rPr>
          <w:lang w:eastAsia="zh-CN"/>
        </w:rPr>
        <w:t>卷材应贮存在阴凉通风处，应避免雨淋、日晒和受潮，严禁接近火源，</w:t>
      </w:r>
    </w:p>
    <w:p w14:paraId="6E56FAC5" w14:textId="77777777" w:rsidR="00EC7AB5" w:rsidRDefault="00000000">
      <w:pPr>
        <w:rPr>
          <w:lang w:eastAsia="zh-CN"/>
        </w:rPr>
      </w:pPr>
      <w:r>
        <w:rPr>
          <w:lang w:eastAsia="zh-CN"/>
        </w:rPr>
        <w:t>3  </w:t>
      </w:r>
      <w:r>
        <w:rPr>
          <w:lang w:eastAsia="zh-CN"/>
        </w:rPr>
        <w:t>卷材应避免与化学介质及有机溶剂等有害物质接触。</w:t>
      </w:r>
    </w:p>
    <w:p w14:paraId="19DF53BA" w14:textId="77777777" w:rsidR="00EC7AB5" w:rsidRDefault="00000000">
      <w:pPr>
        <w:rPr>
          <w:lang w:eastAsia="zh-CN"/>
        </w:rPr>
      </w:pPr>
      <w:r>
        <w:rPr>
          <w:lang w:eastAsia="zh-CN"/>
        </w:rPr>
        <w:t>5.4.13  </w:t>
      </w:r>
      <w:r>
        <w:rPr>
          <w:lang w:eastAsia="zh-CN"/>
        </w:rPr>
        <w:t>进场的防水卷材应检验下列项目：</w:t>
      </w:r>
    </w:p>
    <w:p w14:paraId="279BB94C" w14:textId="77777777" w:rsidR="00EC7AB5" w:rsidRDefault="00000000">
      <w:pPr>
        <w:rPr>
          <w:lang w:eastAsia="zh-CN"/>
        </w:rPr>
      </w:pPr>
      <w:r>
        <w:rPr>
          <w:lang w:eastAsia="zh-CN"/>
        </w:rPr>
        <w:t>1  </w:t>
      </w:r>
      <w:r>
        <w:rPr>
          <w:lang w:eastAsia="zh-CN"/>
        </w:rPr>
        <w:t>高聚物改性沥青防水卷材的可溶物含量，拉力，最大拉力时延伸率，耐热度，低温柔性，</w:t>
      </w:r>
      <w:proofErr w:type="gramStart"/>
      <w:r>
        <w:rPr>
          <w:lang w:eastAsia="zh-CN"/>
        </w:rPr>
        <w:t>不</w:t>
      </w:r>
      <w:proofErr w:type="gramEnd"/>
      <w:r>
        <w:rPr>
          <w:lang w:eastAsia="zh-CN"/>
        </w:rPr>
        <w:t>透水性；</w:t>
      </w:r>
    </w:p>
    <w:p w14:paraId="1C207154" w14:textId="77777777" w:rsidR="00EC7AB5" w:rsidRDefault="00000000">
      <w:pPr>
        <w:rPr>
          <w:lang w:eastAsia="zh-CN"/>
        </w:rPr>
      </w:pPr>
      <w:r>
        <w:rPr>
          <w:lang w:eastAsia="zh-CN"/>
        </w:rPr>
        <w:t>2  </w:t>
      </w:r>
      <w:r>
        <w:rPr>
          <w:lang w:eastAsia="zh-CN"/>
        </w:rPr>
        <w:t>合成高分子防水卷材的断裂拉伸强度、扯断伸长率、低温弯折性、</w:t>
      </w:r>
      <w:proofErr w:type="gramStart"/>
      <w:r>
        <w:rPr>
          <w:lang w:eastAsia="zh-CN"/>
        </w:rPr>
        <w:t>不</w:t>
      </w:r>
      <w:proofErr w:type="gramEnd"/>
      <w:r>
        <w:rPr>
          <w:lang w:eastAsia="zh-CN"/>
        </w:rPr>
        <w:t>透水性。</w:t>
      </w:r>
    </w:p>
    <w:p w14:paraId="23A85964" w14:textId="77777777" w:rsidR="00EC7AB5" w:rsidRDefault="00000000">
      <w:pPr>
        <w:rPr>
          <w:lang w:eastAsia="zh-CN"/>
        </w:rPr>
      </w:pPr>
      <w:r>
        <w:rPr>
          <w:lang w:eastAsia="zh-CN"/>
        </w:rPr>
        <w:t>5.4.14  </w:t>
      </w:r>
      <w:r>
        <w:rPr>
          <w:lang w:eastAsia="zh-CN"/>
        </w:rPr>
        <w:t>胶粘剂和胶粘带的贮运、保管应符合下列规定：</w:t>
      </w:r>
    </w:p>
    <w:p w14:paraId="0C7A1BCF" w14:textId="77777777" w:rsidR="00EC7AB5" w:rsidRDefault="00000000">
      <w:pPr>
        <w:rPr>
          <w:lang w:eastAsia="zh-CN"/>
        </w:rPr>
      </w:pPr>
      <w:r>
        <w:rPr>
          <w:lang w:eastAsia="zh-CN"/>
        </w:rPr>
        <w:t>1  </w:t>
      </w:r>
      <w:r>
        <w:rPr>
          <w:lang w:eastAsia="zh-CN"/>
        </w:rPr>
        <w:t>不同品种、规格的胶粘剂和胶粘带，应分别用密封桶或纸箱包装；</w:t>
      </w:r>
    </w:p>
    <w:p w14:paraId="43899CCE" w14:textId="77777777" w:rsidR="00EC7AB5" w:rsidRDefault="00000000">
      <w:pPr>
        <w:rPr>
          <w:lang w:eastAsia="zh-CN"/>
        </w:rPr>
      </w:pPr>
      <w:r>
        <w:rPr>
          <w:lang w:eastAsia="zh-CN"/>
        </w:rPr>
        <w:t>2  </w:t>
      </w:r>
      <w:r>
        <w:rPr>
          <w:lang w:eastAsia="zh-CN"/>
        </w:rPr>
        <w:t>胶粘剂和胶粘带应贮存在阴凉通风的室内，严禁接近火源和热源。</w:t>
      </w:r>
    </w:p>
    <w:p w14:paraId="1151650E" w14:textId="77777777" w:rsidR="00EC7AB5" w:rsidRDefault="00000000">
      <w:pPr>
        <w:rPr>
          <w:lang w:eastAsia="zh-CN"/>
        </w:rPr>
      </w:pPr>
      <w:r>
        <w:rPr>
          <w:lang w:eastAsia="zh-CN"/>
        </w:rPr>
        <w:t>5.4.15  </w:t>
      </w:r>
      <w:r>
        <w:rPr>
          <w:lang w:eastAsia="zh-CN"/>
        </w:rPr>
        <w:t>进场的基层处理剂、胶粘剂和胶粘带，应检验下列项目：</w:t>
      </w:r>
    </w:p>
    <w:p w14:paraId="7A9E71DF" w14:textId="77777777" w:rsidR="00EC7AB5" w:rsidRDefault="00000000">
      <w:pPr>
        <w:rPr>
          <w:lang w:eastAsia="zh-CN"/>
        </w:rPr>
      </w:pPr>
      <w:r>
        <w:rPr>
          <w:lang w:eastAsia="zh-CN"/>
        </w:rPr>
        <w:t>1  </w:t>
      </w:r>
      <w:r>
        <w:rPr>
          <w:lang w:eastAsia="zh-CN"/>
        </w:rPr>
        <w:t>沥青基防水卷材用基层处理剂的固体含量、耐热性、低温柔性、剥离强度；</w:t>
      </w:r>
    </w:p>
    <w:p w14:paraId="2B836329" w14:textId="77777777" w:rsidR="00EC7AB5" w:rsidRDefault="00000000">
      <w:pPr>
        <w:rPr>
          <w:lang w:eastAsia="zh-CN"/>
        </w:rPr>
      </w:pPr>
      <w:r>
        <w:rPr>
          <w:lang w:eastAsia="zh-CN"/>
        </w:rPr>
        <w:t>2  </w:t>
      </w:r>
      <w:r>
        <w:rPr>
          <w:lang w:eastAsia="zh-CN"/>
        </w:rPr>
        <w:t>高分子胶粘剂的剥离强度、浸水</w:t>
      </w:r>
      <w:r>
        <w:rPr>
          <w:lang w:eastAsia="zh-CN"/>
        </w:rPr>
        <w:t>168h</w:t>
      </w:r>
      <w:r>
        <w:rPr>
          <w:lang w:eastAsia="zh-CN"/>
        </w:rPr>
        <w:t>后的剥离强度保持率；</w:t>
      </w:r>
    </w:p>
    <w:p w14:paraId="6A7FEC24" w14:textId="77777777" w:rsidR="00EC7AB5" w:rsidRDefault="00000000">
      <w:pPr>
        <w:rPr>
          <w:lang w:eastAsia="zh-CN"/>
        </w:rPr>
      </w:pPr>
      <w:r>
        <w:rPr>
          <w:lang w:eastAsia="zh-CN"/>
        </w:rPr>
        <w:t>3  </w:t>
      </w:r>
      <w:r>
        <w:rPr>
          <w:lang w:eastAsia="zh-CN"/>
        </w:rPr>
        <w:t>改性沥青胶粘剂的剥离强度；</w:t>
      </w:r>
    </w:p>
    <w:p w14:paraId="48930F86" w14:textId="77777777" w:rsidR="00EC7AB5" w:rsidRDefault="00000000">
      <w:pPr>
        <w:rPr>
          <w:lang w:eastAsia="zh-CN"/>
        </w:rPr>
      </w:pPr>
      <w:r>
        <w:rPr>
          <w:lang w:eastAsia="zh-CN"/>
        </w:rPr>
        <w:lastRenderedPageBreak/>
        <w:t>4  </w:t>
      </w:r>
      <w:r>
        <w:rPr>
          <w:lang w:eastAsia="zh-CN"/>
        </w:rPr>
        <w:t>合成橡胶胶粘带的剥离强度、浸水</w:t>
      </w:r>
      <w:r>
        <w:rPr>
          <w:lang w:eastAsia="zh-CN"/>
        </w:rPr>
        <w:t>168h</w:t>
      </w:r>
      <w:r>
        <w:rPr>
          <w:lang w:eastAsia="zh-CN"/>
        </w:rPr>
        <w:t>后的剥离强度保持率。</w:t>
      </w:r>
    </w:p>
    <w:p w14:paraId="4CC7577A" w14:textId="77777777" w:rsidR="00EC7AB5" w:rsidRDefault="00000000">
      <w:pPr>
        <w:rPr>
          <w:lang w:eastAsia="zh-CN"/>
        </w:rPr>
      </w:pPr>
      <w:r>
        <w:rPr>
          <w:lang w:eastAsia="zh-CN"/>
        </w:rPr>
        <w:t>5.4.16  </w:t>
      </w:r>
      <w:r>
        <w:rPr>
          <w:lang w:eastAsia="zh-CN"/>
        </w:rPr>
        <w:t>卷材防水层的施工环境温度应符合下列规定：</w:t>
      </w:r>
    </w:p>
    <w:p w14:paraId="1673CE52" w14:textId="77777777" w:rsidR="00EC7AB5" w:rsidRDefault="00000000">
      <w:pPr>
        <w:rPr>
          <w:lang w:eastAsia="zh-CN"/>
        </w:rPr>
      </w:pPr>
      <w:r>
        <w:rPr>
          <w:lang w:eastAsia="zh-CN"/>
        </w:rPr>
        <w:t>1  </w:t>
      </w:r>
      <w:r>
        <w:rPr>
          <w:lang w:eastAsia="zh-CN"/>
        </w:rPr>
        <w:t>热熔法和焊接法不宜低于</w:t>
      </w:r>
      <w:r>
        <w:rPr>
          <w:lang w:eastAsia="zh-CN"/>
        </w:rPr>
        <w:t>-10℃</w:t>
      </w:r>
      <w:r>
        <w:rPr>
          <w:lang w:eastAsia="zh-CN"/>
        </w:rPr>
        <w:t>；</w:t>
      </w:r>
    </w:p>
    <w:p w14:paraId="73BEE1F3" w14:textId="77777777" w:rsidR="00EC7AB5" w:rsidRDefault="00000000">
      <w:pPr>
        <w:rPr>
          <w:lang w:eastAsia="zh-CN"/>
        </w:rPr>
      </w:pPr>
      <w:r>
        <w:rPr>
          <w:lang w:eastAsia="zh-CN"/>
        </w:rPr>
        <w:t>2  </w:t>
      </w:r>
      <w:r>
        <w:rPr>
          <w:lang w:eastAsia="zh-CN"/>
        </w:rPr>
        <w:t>冷粘法和热粘法不宜低于</w:t>
      </w:r>
      <w:r>
        <w:rPr>
          <w:lang w:eastAsia="zh-CN"/>
        </w:rPr>
        <w:t>5℃</w:t>
      </w:r>
      <w:r>
        <w:rPr>
          <w:lang w:eastAsia="zh-CN"/>
        </w:rPr>
        <w:t>；</w:t>
      </w:r>
    </w:p>
    <w:p w14:paraId="7CEF1006" w14:textId="77777777" w:rsidR="00EC7AB5" w:rsidRDefault="00000000">
      <w:pPr>
        <w:rPr>
          <w:lang w:eastAsia="zh-CN"/>
        </w:rPr>
      </w:pPr>
      <w:r>
        <w:rPr>
          <w:lang w:eastAsia="zh-CN"/>
        </w:rPr>
        <w:t>3  </w:t>
      </w:r>
      <w:r>
        <w:rPr>
          <w:lang w:eastAsia="zh-CN"/>
        </w:rPr>
        <w:t>自粘法不宜低于</w:t>
      </w:r>
      <w:r>
        <w:rPr>
          <w:lang w:eastAsia="zh-CN"/>
        </w:rPr>
        <w:t>10℃</w:t>
      </w:r>
      <w:r>
        <w:rPr>
          <w:lang w:eastAsia="zh-CN"/>
        </w:rPr>
        <w:t>。</w:t>
      </w:r>
    </w:p>
    <w:p w14:paraId="7A46B3FB" w14:textId="77777777" w:rsidR="00EC7AB5" w:rsidRDefault="00000000">
      <w:pPr>
        <w:rPr>
          <w:lang w:eastAsia="zh-CN"/>
        </w:rPr>
      </w:pPr>
      <w:r>
        <w:rPr>
          <w:lang w:eastAsia="zh-CN"/>
        </w:rPr>
        <w:br w:type="page"/>
      </w:r>
    </w:p>
    <w:p w14:paraId="0573A37E" w14:textId="77777777" w:rsidR="00EC7AB5" w:rsidRDefault="00000000">
      <w:pPr>
        <w:rPr>
          <w:lang w:eastAsia="zh-CN"/>
        </w:rPr>
      </w:pPr>
      <w:r>
        <w:rPr>
          <w:lang w:eastAsia="zh-CN"/>
        </w:rPr>
        <w:lastRenderedPageBreak/>
        <w:t>5.5  </w:t>
      </w:r>
      <w:r>
        <w:rPr>
          <w:lang w:eastAsia="zh-CN"/>
        </w:rPr>
        <w:t>涂膜防水层施工</w:t>
      </w:r>
    </w:p>
    <w:p w14:paraId="4053BD44" w14:textId="77777777" w:rsidR="00EC7AB5" w:rsidRDefault="00000000">
      <w:pPr>
        <w:rPr>
          <w:lang w:eastAsia="zh-CN"/>
        </w:rPr>
      </w:pPr>
      <w:r>
        <w:rPr>
          <w:lang w:eastAsia="zh-CN"/>
        </w:rPr>
        <w:t>5.5.1  </w:t>
      </w:r>
      <w:r>
        <w:rPr>
          <w:lang w:eastAsia="zh-CN"/>
        </w:rPr>
        <w:t>涂膜防水层的基层应坚实、平整、干净，应无孔隙、起砂和裂缝。基层的干燥程度应根据所选用的防水涂料特性确定；当采用溶剂型、热熔型和反应固化型防水涂料时，基层应干燥。</w:t>
      </w:r>
    </w:p>
    <w:p w14:paraId="67909EC9" w14:textId="77777777" w:rsidR="00EC7AB5" w:rsidRDefault="00000000">
      <w:pPr>
        <w:rPr>
          <w:lang w:eastAsia="zh-CN"/>
        </w:rPr>
      </w:pPr>
      <w:r>
        <w:rPr>
          <w:lang w:eastAsia="zh-CN"/>
        </w:rPr>
        <w:t>5.5.2  </w:t>
      </w:r>
      <w:r>
        <w:rPr>
          <w:lang w:eastAsia="zh-CN"/>
        </w:rPr>
        <w:t>基层处理剂的施工应符合本规范第</w:t>
      </w:r>
      <w:r>
        <w:rPr>
          <w:lang w:eastAsia="zh-CN"/>
        </w:rPr>
        <w:t>5.4.4</w:t>
      </w:r>
      <w:r>
        <w:rPr>
          <w:lang w:eastAsia="zh-CN"/>
        </w:rPr>
        <w:t>条的规定。</w:t>
      </w:r>
    </w:p>
    <w:p w14:paraId="322870FE" w14:textId="77777777" w:rsidR="00EC7AB5" w:rsidRDefault="00000000">
      <w:pPr>
        <w:rPr>
          <w:lang w:eastAsia="zh-CN"/>
        </w:rPr>
      </w:pPr>
      <w:r>
        <w:rPr>
          <w:lang w:eastAsia="zh-CN"/>
        </w:rPr>
        <w:t>5.5.3  </w:t>
      </w:r>
      <w:r>
        <w:rPr>
          <w:lang w:eastAsia="zh-CN"/>
        </w:rPr>
        <w:t>双组分或多组分防水涂料应</w:t>
      </w:r>
      <w:proofErr w:type="gramStart"/>
      <w:r>
        <w:rPr>
          <w:lang w:eastAsia="zh-CN"/>
        </w:rPr>
        <w:t>按配合</w:t>
      </w:r>
      <w:proofErr w:type="gramEnd"/>
      <w:r>
        <w:rPr>
          <w:lang w:eastAsia="zh-CN"/>
        </w:rPr>
        <w:t>比准确计量，应采用电动机具搅拌均匀，已配制的涂料应及时使用。配料时，可加入适量的缓凝剂或促凝剂调节固化时间，但不得混合已固化的涂料。</w:t>
      </w:r>
    </w:p>
    <w:p w14:paraId="5483904C" w14:textId="77777777" w:rsidR="00EC7AB5" w:rsidRDefault="00000000">
      <w:pPr>
        <w:rPr>
          <w:lang w:eastAsia="zh-CN"/>
        </w:rPr>
      </w:pPr>
      <w:r>
        <w:rPr>
          <w:lang w:eastAsia="zh-CN"/>
        </w:rPr>
        <w:t>5.5.4  </w:t>
      </w:r>
      <w:r>
        <w:rPr>
          <w:lang w:eastAsia="zh-CN"/>
        </w:rPr>
        <w:t>涂膜防水层施工应符合下列规定：</w:t>
      </w:r>
    </w:p>
    <w:p w14:paraId="56438D26" w14:textId="77777777" w:rsidR="00EC7AB5" w:rsidRDefault="00000000">
      <w:pPr>
        <w:rPr>
          <w:lang w:eastAsia="zh-CN"/>
        </w:rPr>
      </w:pPr>
      <w:r>
        <w:rPr>
          <w:lang w:eastAsia="zh-CN"/>
        </w:rPr>
        <w:t>1  </w:t>
      </w:r>
      <w:r>
        <w:rPr>
          <w:lang w:eastAsia="zh-CN"/>
        </w:rPr>
        <w:t>防水涂料应多遍均匀涂布，涂膜总厚度应符合设计要求；</w:t>
      </w:r>
    </w:p>
    <w:p w14:paraId="788AC6F7" w14:textId="77777777" w:rsidR="00EC7AB5" w:rsidRDefault="00000000">
      <w:pPr>
        <w:rPr>
          <w:lang w:eastAsia="zh-CN"/>
        </w:rPr>
      </w:pPr>
      <w:r>
        <w:rPr>
          <w:lang w:eastAsia="zh-CN"/>
        </w:rPr>
        <w:t>2  </w:t>
      </w:r>
      <w:r>
        <w:rPr>
          <w:lang w:eastAsia="zh-CN"/>
        </w:rPr>
        <w:t>涂膜</w:t>
      </w:r>
      <w:proofErr w:type="gramStart"/>
      <w:r>
        <w:rPr>
          <w:lang w:eastAsia="zh-CN"/>
        </w:rPr>
        <w:t>间夹铺胎体</w:t>
      </w:r>
      <w:proofErr w:type="gramEnd"/>
      <w:r>
        <w:rPr>
          <w:lang w:eastAsia="zh-CN"/>
        </w:rPr>
        <w:t>增强材料时，</w:t>
      </w:r>
      <w:proofErr w:type="gramStart"/>
      <w:r>
        <w:rPr>
          <w:lang w:eastAsia="zh-CN"/>
        </w:rPr>
        <w:t>宜边涂布</w:t>
      </w:r>
      <w:proofErr w:type="gramEnd"/>
      <w:r>
        <w:rPr>
          <w:lang w:eastAsia="zh-CN"/>
        </w:rPr>
        <w:t>边铺胎体；胎体应铺贴平整，应排除气泡，并应与涂料粘结牢固。在胎体上涂布涂料时，应使涂料浸透胎体，并应覆盖完全，不得有胎体外露现象。最上面的涂膜厚度不应小于</w:t>
      </w:r>
      <w:r>
        <w:rPr>
          <w:lang w:eastAsia="zh-CN"/>
        </w:rPr>
        <w:t>1.0mm</w:t>
      </w:r>
      <w:r>
        <w:rPr>
          <w:lang w:eastAsia="zh-CN"/>
        </w:rPr>
        <w:t>；</w:t>
      </w:r>
    </w:p>
    <w:p w14:paraId="7EFFDB9A" w14:textId="77777777" w:rsidR="00EC7AB5" w:rsidRDefault="00000000">
      <w:pPr>
        <w:rPr>
          <w:lang w:eastAsia="zh-CN"/>
        </w:rPr>
      </w:pPr>
      <w:r>
        <w:rPr>
          <w:lang w:eastAsia="zh-CN"/>
        </w:rPr>
        <w:t>3  </w:t>
      </w:r>
      <w:r>
        <w:rPr>
          <w:lang w:eastAsia="zh-CN"/>
        </w:rPr>
        <w:t>涂膜施工应先做好细部处理，再进行大面积涂布；</w:t>
      </w:r>
    </w:p>
    <w:p w14:paraId="3898961C" w14:textId="77777777" w:rsidR="00EC7AB5" w:rsidRDefault="00000000">
      <w:pPr>
        <w:rPr>
          <w:lang w:eastAsia="zh-CN"/>
        </w:rPr>
      </w:pPr>
      <w:r>
        <w:rPr>
          <w:lang w:eastAsia="zh-CN"/>
        </w:rPr>
        <w:t>4  </w:t>
      </w:r>
      <w:r>
        <w:rPr>
          <w:lang w:eastAsia="zh-CN"/>
        </w:rPr>
        <w:t>屋面转角及立面的</w:t>
      </w:r>
      <w:proofErr w:type="gramStart"/>
      <w:r>
        <w:rPr>
          <w:lang w:eastAsia="zh-CN"/>
        </w:rPr>
        <w:t>涂膜应薄涂</w:t>
      </w:r>
      <w:proofErr w:type="gramEnd"/>
      <w:r>
        <w:rPr>
          <w:lang w:eastAsia="zh-CN"/>
        </w:rPr>
        <w:t>多遍，不得流淌和堆积。</w:t>
      </w:r>
    </w:p>
    <w:p w14:paraId="50C3910E" w14:textId="77777777" w:rsidR="00EC7AB5" w:rsidRDefault="00000000">
      <w:pPr>
        <w:rPr>
          <w:lang w:eastAsia="zh-CN"/>
        </w:rPr>
      </w:pPr>
      <w:r>
        <w:rPr>
          <w:lang w:eastAsia="zh-CN"/>
        </w:rPr>
        <w:t>5.5.5  </w:t>
      </w:r>
      <w:r>
        <w:rPr>
          <w:lang w:eastAsia="zh-CN"/>
        </w:rPr>
        <w:t>涂膜防水层施工工艺应符合下列规定：</w:t>
      </w:r>
    </w:p>
    <w:p w14:paraId="79A09A9A" w14:textId="77777777" w:rsidR="00EC7AB5" w:rsidRDefault="00000000">
      <w:pPr>
        <w:rPr>
          <w:lang w:eastAsia="zh-CN"/>
        </w:rPr>
      </w:pPr>
      <w:r>
        <w:rPr>
          <w:lang w:eastAsia="zh-CN"/>
        </w:rPr>
        <w:t>1  </w:t>
      </w:r>
      <w:r>
        <w:rPr>
          <w:lang w:eastAsia="zh-CN"/>
        </w:rPr>
        <w:t>水乳型及溶剂型防水涂料宜选用滚涂或喷涂施工；</w:t>
      </w:r>
    </w:p>
    <w:p w14:paraId="215801F4" w14:textId="77777777" w:rsidR="00EC7AB5" w:rsidRDefault="00000000">
      <w:pPr>
        <w:rPr>
          <w:lang w:eastAsia="zh-CN"/>
        </w:rPr>
      </w:pPr>
      <w:r>
        <w:rPr>
          <w:lang w:eastAsia="zh-CN"/>
        </w:rPr>
        <w:t>2  </w:t>
      </w:r>
      <w:r>
        <w:rPr>
          <w:lang w:eastAsia="zh-CN"/>
        </w:rPr>
        <w:t>反应固化型防水涂料宜选用刮涂或喷涂施工；</w:t>
      </w:r>
    </w:p>
    <w:p w14:paraId="484FB8CB" w14:textId="77777777" w:rsidR="00EC7AB5" w:rsidRDefault="00000000">
      <w:pPr>
        <w:rPr>
          <w:lang w:eastAsia="zh-CN"/>
        </w:rPr>
      </w:pPr>
      <w:r>
        <w:rPr>
          <w:lang w:eastAsia="zh-CN"/>
        </w:rPr>
        <w:t>3  </w:t>
      </w:r>
      <w:r>
        <w:rPr>
          <w:lang w:eastAsia="zh-CN"/>
        </w:rPr>
        <w:t>热熔型防水涂料宜选用刮涂施工；</w:t>
      </w:r>
    </w:p>
    <w:p w14:paraId="357124B4" w14:textId="77777777" w:rsidR="00EC7AB5" w:rsidRDefault="00000000">
      <w:pPr>
        <w:rPr>
          <w:lang w:eastAsia="zh-CN"/>
        </w:rPr>
      </w:pPr>
      <w:r>
        <w:rPr>
          <w:lang w:eastAsia="zh-CN"/>
        </w:rPr>
        <w:t>4  </w:t>
      </w:r>
      <w:r>
        <w:rPr>
          <w:lang w:eastAsia="zh-CN"/>
        </w:rPr>
        <w:t>聚合物水泥防水涂料宜选用刮涂法施工；</w:t>
      </w:r>
    </w:p>
    <w:p w14:paraId="5099E8E1" w14:textId="77777777" w:rsidR="00EC7AB5" w:rsidRDefault="00000000">
      <w:pPr>
        <w:rPr>
          <w:lang w:eastAsia="zh-CN"/>
        </w:rPr>
      </w:pPr>
      <w:r>
        <w:rPr>
          <w:lang w:eastAsia="zh-CN"/>
        </w:rPr>
        <w:t>5  </w:t>
      </w:r>
      <w:r>
        <w:rPr>
          <w:lang w:eastAsia="zh-CN"/>
        </w:rPr>
        <w:t>所有防水涂料用于细部构造时，宜选用刷涂或喷涂施工。</w:t>
      </w:r>
    </w:p>
    <w:p w14:paraId="3B87D143" w14:textId="77777777" w:rsidR="00EC7AB5" w:rsidRDefault="00000000">
      <w:pPr>
        <w:rPr>
          <w:lang w:eastAsia="zh-CN"/>
        </w:rPr>
      </w:pPr>
      <w:r>
        <w:rPr>
          <w:lang w:eastAsia="zh-CN"/>
        </w:rPr>
        <w:t>5.5.6  </w:t>
      </w:r>
      <w:r>
        <w:rPr>
          <w:lang w:eastAsia="zh-CN"/>
        </w:rPr>
        <w:t>防水涂料和胎体增强材料的贮运、保管，应符合下列规定：</w:t>
      </w:r>
    </w:p>
    <w:p w14:paraId="6473C2CA" w14:textId="77777777" w:rsidR="00EC7AB5" w:rsidRDefault="00000000">
      <w:pPr>
        <w:rPr>
          <w:lang w:eastAsia="zh-CN"/>
        </w:rPr>
      </w:pPr>
      <w:r>
        <w:rPr>
          <w:lang w:eastAsia="zh-CN"/>
        </w:rPr>
        <w:t>1  </w:t>
      </w:r>
      <w:r>
        <w:rPr>
          <w:lang w:eastAsia="zh-CN"/>
        </w:rPr>
        <w:t>防水涂料包装容器应密封，容器表面应标明涂料名称、生产厂家、执行标准号、生产日期和产品有效期，并应分类存放；</w:t>
      </w:r>
    </w:p>
    <w:p w14:paraId="4804BC37" w14:textId="77777777" w:rsidR="00EC7AB5" w:rsidRDefault="00000000">
      <w:pPr>
        <w:rPr>
          <w:lang w:eastAsia="zh-CN"/>
        </w:rPr>
      </w:pPr>
      <w:r>
        <w:rPr>
          <w:lang w:eastAsia="zh-CN"/>
        </w:rPr>
        <w:t>2  </w:t>
      </w:r>
      <w:r>
        <w:rPr>
          <w:lang w:eastAsia="zh-CN"/>
        </w:rPr>
        <w:t>反应型和水乳型涂料贮运和保管环境温度不宜低于</w:t>
      </w:r>
      <w:r>
        <w:rPr>
          <w:lang w:eastAsia="zh-CN"/>
        </w:rPr>
        <w:t>5℃</w:t>
      </w:r>
      <w:r>
        <w:rPr>
          <w:lang w:eastAsia="zh-CN"/>
        </w:rPr>
        <w:t>；</w:t>
      </w:r>
    </w:p>
    <w:p w14:paraId="78B554FB" w14:textId="77777777" w:rsidR="00EC7AB5" w:rsidRDefault="00000000">
      <w:pPr>
        <w:rPr>
          <w:lang w:eastAsia="zh-CN"/>
        </w:rPr>
      </w:pPr>
      <w:r>
        <w:rPr>
          <w:lang w:eastAsia="zh-CN"/>
        </w:rPr>
        <w:t>3  </w:t>
      </w:r>
      <w:r>
        <w:rPr>
          <w:lang w:eastAsia="zh-CN"/>
        </w:rPr>
        <w:t>溶剂型涂料贮运和保管环境温度不宜低于</w:t>
      </w:r>
      <w:r>
        <w:rPr>
          <w:lang w:eastAsia="zh-CN"/>
        </w:rPr>
        <w:t>0℃</w:t>
      </w:r>
      <w:r>
        <w:rPr>
          <w:lang w:eastAsia="zh-CN"/>
        </w:rPr>
        <w:t>，并不得日晒、碰撞和渗漏；保管环境应干燥、通风，并应远离火源、热源；</w:t>
      </w:r>
    </w:p>
    <w:p w14:paraId="5F8A1A91" w14:textId="77777777" w:rsidR="00EC7AB5" w:rsidRDefault="00000000">
      <w:pPr>
        <w:rPr>
          <w:lang w:eastAsia="zh-CN"/>
        </w:rPr>
      </w:pPr>
      <w:r>
        <w:rPr>
          <w:lang w:eastAsia="zh-CN"/>
        </w:rPr>
        <w:t>4  </w:t>
      </w:r>
      <w:r>
        <w:rPr>
          <w:lang w:eastAsia="zh-CN"/>
        </w:rPr>
        <w:t>胎体增强材料贮运、保管环境应干燥、通风，并应远离火源、热源。</w:t>
      </w:r>
    </w:p>
    <w:p w14:paraId="502A1068" w14:textId="77777777" w:rsidR="00EC7AB5" w:rsidRDefault="00000000">
      <w:pPr>
        <w:rPr>
          <w:lang w:eastAsia="zh-CN"/>
        </w:rPr>
      </w:pPr>
      <w:r>
        <w:rPr>
          <w:lang w:eastAsia="zh-CN"/>
        </w:rPr>
        <w:lastRenderedPageBreak/>
        <w:t>5.5.7  </w:t>
      </w:r>
      <w:r>
        <w:rPr>
          <w:lang w:eastAsia="zh-CN"/>
        </w:rPr>
        <w:t>进场的防水涂料和胎体增强材料应检验下列项目：</w:t>
      </w:r>
    </w:p>
    <w:p w14:paraId="78C4368D" w14:textId="77777777" w:rsidR="00EC7AB5" w:rsidRDefault="00000000">
      <w:pPr>
        <w:rPr>
          <w:lang w:eastAsia="zh-CN"/>
        </w:rPr>
      </w:pPr>
      <w:r>
        <w:rPr>
          <w:lang w:eastAsia="zh-CN"/>
        </w:rPr>
        <w:t>1  </w:t>
      </w:r>
      <w:r>
        <w:rPr>
          <w:lang w:eastAsia="zh-CN"/>
        </w:rPr>
        <w:t>高聚物改性沥青防水涂料的固体含量、耐热性、低温柔性、</w:t>
      </w:r>
      <w:proofErr w:type="gramStart"/>
      <w:r>
        <w:rPr>
          <w:lang w:eastAsia="zh-CN"/>
        </w:rPr>
        <w:t>不</w:t>
      </w:r>
      <w:proofErr w:type="gramEnd"/>
      <w:r>
        <w:rPr>
          <w:lang w:eastAsia="zh-CN"/>
        </w:rPr>
        <w:t>透水性、断裂伸长率或抗裂性；</w:t>
      </w:r>
    </w:p>
    <w:p w14:paraId="1A6DB816" w14:textId="77777777" w:rsidR="00EC7AB5" w:rsidRDefault="00000000">
      <w:pPr>
        <w:rPr>
          <w:lang w:eastAsia="zh-CN"/>
        </w:rPr>
      </w:pPr>
      <w:r>
        <w:rPr>
          <w:lang w:eastAsia="zh-CN"/>
        </w:rPr>
        <w:t>2  </w:t>
      </w:r>
      <w:r>
        <w:rPr>
          <w:lang w:eastAsia="zh-CN"/>
        </w:rPr>
        <w:t>合成高分子防水涂料和聚合物水泥防水涂料的固体含量、低温柔性、</w:t>
      </w:r>
      <w:proofErr w:type="gramStart"/>
      <w:r>
        <w:rPr>
          <w:lang w:eastAsia="zh-CN"/>
        </w:rPr>
        <w:t>不</w:t>
      </w:r>
      <w:proofErr w:type="gramEnd"/>
      <w:r>
        <w:rPr>
          <w:lang w:eastAsia="zh-CN"/>
        </w:rPr>
        <w:t>透水性、拉伸强度、断裂伸长率；</w:t>
      </w:r>
    </w:p>
    <w:p w14:paraId="7E3BD704" w14:textId="77777777" w:rsidR="00EC7AB5" w:rsidRDefault="00000000">
      <w:pPr>
        <w:rPr>
          <w:lang w:eastAsia="zh-CN"/>
        </w:rPr>
      </w:pPr>
      <w:r>
        <w:rPr>
          <w:lang w:eastAsia="zh-CN"/>
        </w:rPr>
        <w:t>3  </w:t>
      </w:r>
      <w:r>
        <w:rPr>
          <w:lang w:eastAsia="zh-CN"/>
        </w:rPr>
        <w:t>胎体增强材料的拉力、延伸率。</w:t>
      </w:r>
    </w:p>
    <w:p w14:paraId="58B4A90A" w14:textId="77777777" w:rsidR="00EC7AB5" w:rsidRDefault="00000000">
      <w:pPr>
        <w:rPr>
          <w:lang w:eastAsia="zh-CN"/>
        </w:rPr>
      </w:pPr>
      <w:r>
        <w:rPr>
          <w:lang w:eastAsia="zh-CN"/>
        </w:rPr>
        <w:t>5.5.8  </w:t>
      </w:r>
      <w:r>
        <w:rPr>
          <w:lang w:eastAsia="zh-CN"/>
        </w:rPr>
        <w:t>涂膜防水层的施工环境温度应符合下列规定：</w:t>
      </w:r>
    </w:p>
    <w:p w14:paraId="25C5D6C0" w14:textId="77777777" w:rsidR="00EC7AB5" w:rsidRDefault="00000000">
      <w:pPr>
        <w:rPr>
          <w:lang w:eastAsia="zh-CN"/>
        </w:rPr>
      </w:pPr>
      <w:r>
        <w:rPr>
          <w:lang w:eastAsia="zh-CN"/>
        </w:rPr>
        <w:t>1  </w:t>
      </w:r>
      <w:r>
        <w:rPr>
          <w:lang w:eastAsia="zh-CN"/>
        </w:rPr>
        <w:t>水乳型及反应型涂料宜为</w:t>
      </w:r>
      <w:r>
        <w:rPr>
          <w:lang w:eastAsia="zh-CN"/>
        </w:rPr>
        <w:t>5℃</w:t>
      </w:r>
      <w:r>
        <w:rPr>
          <w:lang w:eastAsia="zh-CN"/>
        </w:rPr>
        <w:t>～</w:t>
      </w:r>
      <w:r>
        <w:rPr>
          <w:lang w:eastAsia="zh-CN"/>
        </w:rPr>
        <w:t>35℃</w:t>
      </w:r>
      <w:r>
        <w:rPr>
          <w:lang w:eastAsia="zh-CN"/>
        </w:rPr>
        <w:t>；</w:t>
      </w:r>
    </w:p>
    <w:p w14:paraId="31CC4FBA" w14:textId="77777777" w:rsidR="00EC7AB5" w:rsidRDefault="00000000">
      <w:pPr>
        <w:rPr>
          <w:lang w:eastAsia="zh-CN"/>
        </w:rPr>
      </w:pPr>
      <w:r>
        <w:rPr>
          <w:lang w:eastAsia="zh-CN"/>
        </w:rPr>
        <w:t>2  </w:t>
      </w:r>
      <w:r>
        <w:rPr>
          <w:lang w:eastAsia="zh-CN"/>
        </w:rPr>
        <w:t>溶剂型涂料宜为</w:t>
      </w:r>
      <w:r>
        <w:rPr>
          <w:lang w:eastAsia="zh-CN"/>
        </w:rPr>
        <w:t>-5℃</w:t>
      </w:r>
      <w:r>
        <w:rPr>
          <w:lang w:eastAsia="zh-CN"/>
        </w:rPr>
        <w:t>～</w:t>
      </w:r>
      <w:r>
        <w:rPr>
          <w:lang w:eastAsia="zh-CN"/>
        </w:rPr>
        <w:t>35℃</w:t>
      </w:r>
      <w:r>
        <w:rPr>
          <w:lang w:eastAsia="zh-CN"/>
        </w:rPr>
        <w:t>；</w:t>
      </w:r>
    </w:p>
    <w:p w14:paraId="061B7375" w14:textId="77777777" w:rsidR="00EC7AB5" w:rsidRDefault="00000000">
      <w:pPr>
        <w:rPr>
          <w:lang w:eastAsia="zh-CN"/>
        </w:rPr>
      </w:pPr>
      <w:r>
        <w:rPr>
          <w:lang w:eastAsia="zh-CN"/>
        </w:rPr>
        <w:t>3  </w:t>
      </w:r>
      <w:r>
        <w:rPr>
          <w:lang w:eastAsia="zh-CN"/>
        </w:rPr>
        <w:t>热熔型涂料不宜低于</w:t>
      </w:r>
      <w:r>
        <w:rPr>
          <w:lang w:eastAsia="zh-CN"/>
        </w:rPr>
        <w:t>-10℃</w:t>
      </w:r>
      <w:r>
        <w:rPr>
          <w:lang w:eastAsia="zh-CN"/>
        </w:rPr>
        <w:t>；</w:t>
      </w:r>
    </w:p>
    <w:p w14:paraId="6628FDA8" w14:textId="77777777" w:rsidR="00EC7AB5" w:rsidRDefault="00000000">
      <w:pPr>
        <w:rPr>
          <w:lang w:eastAsia="zh-CN"/>
        </w:rPr>
      </w:pPr>
      <w:r>
        <w:rPr>
          <w:lang w:eastAsia="zh-CN"/>
        </w:rPr>
        <w:t>4  </w:t>
      </w:r>
      <w:r>
        <w:rPr>
          <w:lang w:eastAsia="zh-CN"/>
        </w:rPr>
        <w:t>聚合物水泥涂料宜为</w:t>
      </w:r>
      <w:r>
        <w:rPr>
          <w:lang w:eastAsia="zh-CN"/>
        </w:rPr>
        <w:t>5℃</w:t>
      </w:r>
      <w:r>
        <w:rPr>
          <w:lang w:eastAsia="zh-CN"/>
        </w:rPr>
        <w:t>～</w:t>
      </w:r>
      <w:r>
        <w:rPr>
          <w:lang w:eastAsia="zh-CN"/>
        </w:rPr>
        <w:t>35℃</w:t>
      </w:r>
      <w:r>
        <w:rPr>
          <w:lang w:eastAsia="zh-CN"/>
        </w:rPr>
        <w:t>。</w:t>
      </w:r>
    </w:p>
    <w:p w14:paraId="4D981209" w14:textId="77777777" w:rsidR="00EC7AB5" w:rsidRDefault="00000000">
      <w:pPr>
        <w:rPr>
          <w:lang w:eastAsia="zh-CN"/>
        </w:rPr>
      </w:pPr>
      <w:r>
        <w:rPr>
          <w:lang w:eastAsia="zh-CN"/>
        </w:rPr>
        <w:br w:type="page"/>
      </w:r>
    </w:p>
    <w:p w14:paraId="5DF8D4B6" w14:textId="77777777" w:rsidR="00EC7AB5" w:rsidRDefault="00000000">
      <w:pPr>
        <w:rPr>
          <w:lang w:eastAsia="zh-CN"/>
        </w:rPr>
      </w:pPr>
      <w:r>
        <w:rPr>
          <w:lang w:eastAsia="zh-CN"/>
        </w:rPr>
        <w:lastRenderedPageBreak/>
        <w:t>5.6  </w:t>
      </w:r>
      <w:r>
        <w:rPr>
          <w:lang w:eastAsia="zh-CN"/>
        </w:rPr>
        <w:t>接缝密封防水施工</w:t>
      </w:r>
    </w:p>
    <w:p w14:paraId="2E05241C" w14:textId="77777777" w:rsidR="00EC7AB5" w:rsidRDefault="00000000">
      <w:pPr>
        <w:rPr>
          <w:lang w:eastAsia="zh-CN"/>
        </w:rPr>
      </w:pPr>
      <w:r>
        <w:rPr>
          <w:lang w:eastAsia="zh-CN"/>
        </w:rPr>
        <w:t>5.6.1  </w:t>
      </w:r>
      <w:r>
        <w:rPr>
          <w:lang w:eastAsia="zh-CN"/>
        </w:rPr>
        <w:t>密封防水部位的基层应符合下列规定：</w:t>
      </w:r>
    </w:p>
    <w:p w14:paraId="1646FF6C" w14:textId="77777777" w:rsidR="00EC7AB5" w:rsidRDefault="00000000">
      <w:pPr>
        <w:rPr>
          <w:lang w:eastAsia="zh-CN"/>
        </w:rPr>
      </w:pPr>
      <w:r>
        <w:rPr>
          <w:lang w:eastAsia="zh-CN"/>
        </w:rPr>
        <w:t>1  </w:t>
      </w:r>
      <w:r>
        <w:rPr>
          <w:lang w:eastAsia="zh-CN"/>
        </w:rPr>
        <w:t>基层应牢固，表面应平整、密实，不得有裂缝、蜂窝、麻面、起皮和起砂等现象；</w:t>
      </w:r>
    </w:p>
    <w:p w14:paraId="3CC17D05" w14:textId="77777777" w:rsidR="00EC7AB5" w:rsidRDefault="00000000">
      <w:pPr>
        <w:rPr>
          <w:lang w:eastAsia="zh-CN"/>
        </w:rPr>
      </w:pPr>
      <w:r>
        <w:rPr>
          <w:lang w:eastAsia="zh-CN"/>
        </w:rPr>
        <w:t>2  </w:t>
      </w:r>
      <w:r>
        <w:rPr>
          <w:lang w:eastAsia="zh-CN"/>
        </w:rPr>
        <w:t>基层应清洁、干燥，应无油污、无灰尘；</w:t>
      </w:r>
    </w:p>
    <w:p w14:paraId="65E5F7CA" w14:textId="77777777" w:rsidR="00EC7AB5" w:rsidRDefault="00000000">
      <w:pPr>
        <w:rPr>
          <w:lang w:eastAsia="zh-CN"/>
        </w:rPr>
      </w:pPr>
      <w:r>
        <w:rPr>
          <w:lang w:eastAsia="zh-CN"/>
        </w:rPr>
        <w:t>3  </w:t>
      </w:r>
      <w:r>
        <w:rPr>
          <w:lang w:eastAsia="zh-CN"/>
        </w:rPr>
        <w:t>嵌入的背衬材料与接缝壁间不得留有空隙；</w:t>
      </w:r>
    </w:p>
    <w:p w14:paraId="425FEB75" w14:textId="77777777" w:rsidR="00EC7AB5" w:rsidRDefault="00000000">
      <w:pPr>
        <w:rPr>
          <w:lang w:eastAsia="zh-CN"/>
        </w:rPr>
      </w:pPr>
      <w:r>
        <w:rPr>
          <w:lang w:eastAsia="zh-CN"/>
        </w:rPr>
        <w:t>4  </w:t>
      </w:r>
      <w:r>
        <w:rPr>
          <w:lang w:eastAsia="zh-CN"/>
        </w:rPr>
        <w:t>密封防水部位的基层宜涂刷基层处理剂，涂刷应均匀，不得漏涂。</w:t>
      </w:r>
    </w:p>
    <w:p w14:paraId="74D8B0A2" w14:textId="77777777" w:rsidR="00EC7AB5" w:rsidRDefault="00000000">
      <w:pPr>
        <w:rPr>
          <w:lang w:eastAsia="zh-CN"/>
        </w:rPr>
      </w:pPr>
      <w:r>
        <w:rPr>
          <w:lang w:eastAsia="zh-CN"/>
        </w:rPr>
        <w:t>5.6.2  </w:t>
      </w:r>
      <w:r>
        <w:rPr>
          <w:lang w:eastAsia="zh-CN"/>
        </w:rPr>
        <w:t>改性沥青密封材料防水施工应符合下列规定：</w:t>
      </w:r>
    </w:p>
    <w:p w14:paraId="37FD1B7B" w14:textId="77777777" w:rsidR="00EC7AB5" w:rsidRDefault="00000000">
      <w:pPr>
        <w:rPr>
          <w:lang w:eastAsia="zh-CN"/>
        </w:rPr>
      </w:pPr>
      <w:r>
        <w:rPr>
          <w:lang w:eastAsia="zh-CN"/>
        </w:rPr>
        <w:t>1  </w:t>
      </w:r>
      <w:r>
        <w:rPr>
          <w:lang w:eastAsia="zh-CN"/>
        </w:rPr>
        <w:t>采用</w:t>
      </w:r>
      <w:proofErr w:type="gramStart"/>
      <w:r>
        <w:rPr>
          <w:lang w:eastAsia="zh-CN"/>
        </w:rPr>
        <w:t>冷嵌法</w:t>
      </w:r>
      <w:proofErr w:type="gramEnd"/>
      <w:r>
        <w:rPr>
          <w:lang w:eastAsia="zh-CN"/>
        </w:rPr>
        <w:t>施工时，宜分次将密封材料</w:t>
      </w:r>
      <w:proofErr w:type="gramStart"/>
      <w:r>
        <w:rPr>
          <w:lang w:eastAsia="zh-CN"/>
        </w:rPr>
        <w:t>嵌</w:t>
      </w:r>
      <w:proofErr w:type="gramEnd"/>
      <w:r>
        <w:rPr>
          <w:lang w:eastAsia="zh-CN"/>
        </w:rPr>
        <w:t>填在缝内，并应防止裹入空气；</w:t>
      </w:r>
    </w:p>
    <w:p w14:paraId="0414156E" w14:textId="77777777" w:rsidR="00EC7AB5" w:rsidRDefault="00000000">
      <w:pPr>
        <w:rPr>
          <w:lang w:eastAsia="zh-CN"/>
        </w:rPr>
      </w:pPr>
      <w:r>
        <w:rPr>
          <w:lang w:eastAsia="zh-CN"/>
        </w:rPr>
        <w:t>2  </w:t>
      </w:r>
      <w:proofErr w:type="gramStart"/>
      <w:r>
        <w:rPr>
          <w:lang w:eastAsia="zh-CN"/>
        </w:rPr>
        <w:t>采用热灌法</w:t>
      </w:r>
      <w:proofErr w:type="gramEnd"/>
      <w:r>
        <w:rPr>
          <w:lang w:eastAsia="zh-CN"/>
        </w:rPr>
        <w:t>施工时，应由下向上进行，并宜减少接头；密封材料熬制及浇灌温度，应按不同材料要求严格控制。</w:t>
      </w:r>
    </w:p>
    <w:p w14:paraId="1186C4FA" w14:textId="77777777" w:rsidR="00EC7AB5" w:rsidRDefault="00000000">
      <w:pPr>
        <w:rPr>
          <w:lang w:eastAsia="zh-CN"/>
        </w:rPr>
      </w:pPr>
      <w:r>
        <w:rPr>
          <w:lang w:eastAsia="zh-CN"/>
        </w:rPr>
        <w:t>5.6.3  </w:t>
      </w:r>
      <w:r>
        <w:rPr>
          <w:lang w:eastAsia="zh-CN"/>
        </w:rPr>
        <w:t>合成高分子密封材料防水施工应符合下列规定：</w:t>
      </w:r>
    </w:p>
    <w:p w14:paraId="7A3F5E25" w14:textId="77777777" w:rsidR="00EC7AB5" w:rsidRDefault="00000000">
      <w:pPr>
        <w:rPr>
          <w:lang w:eastAsia="zh-CN"/>
        </w:rPr>
      </w:pPr>
      <w:r>
        <w:rPr>
          <w:lang w:eastAsia="zh-CN"/>
        </w:rPr>
        <w:t>1  </w:t>
      </w:r>
      <w:r>
        <w:rPr>
          <w:lang w:eastAsia="zh-CN"/>
        </w:rPr>
        <w:t>单组分密封材料可直接使用；多组分密封材料应根据规定的比例准确计量，并应拌合均匀；每次拌合量、拌合时间和拌合温度，应按所用密封材料的要求严格控制；</w:t>
      </w:r>
    </w:p>
    <w:p w14:paraId="6C0B9B8A" w14:textId="77777777" w:rsidR="00EC7AB5" w:rsidRDefault="00000000">
      <w:pPr>
        <w:rPr>
          <w:lang w:eastAsia="zh-CN"/>
        </w:rPr>
      </w:pPr>
      <w:r>
        <w:rPr>
          <w:lang w:eastAsia="zh-CN"/>
        </w:rPr>
        <w:t>2  </w:t>
      </w:r>
      <w:r>
        <w:rPr>
          <w:lang w:eastAsia="zh-CN"/>
        </w:rPr>
        <w:t>采用</w:t>
      </w:r>
      <w:proofErr w:type="gramStart"/>
      <w:r>
        <w:rPr>
          <w:lang w:eastAsia="zh-CN"/>
        </w:rPr>
        <w:t>挤出枪嵌填</w:t>
      </w:r>
      <w:proofErr w:type="gramEnd"/>
      <w:r>
        <w:rPr>
          <w:lang w:eastAsia="zh-CN"/>
        </w:rPr>
        <w:t>时，应根据接缝的宽度选用口径合适的挤出嘴，应均匀挤出密封材料嵌填，并应由底部逐渐充满整个接缝；</w:t>
      </w:r>
    </w:p>
    <w:p w14:paraId="145ADEC4" w14:textId="77777777" w:rsidR="00EC7AB5" w:rsidRDefault="00000000">
      <w:pPr>
        <w:rPr>
          <w:lang w:eastAsia="zh-CN"/>
        </w:rPr>
      </w:pPr>
      <w:r>
        <w:rPr>
          <w:lang w:eastAsia="zh-CN"/>
        </w:rPr>
        <w:t>3  </w:t>
      </w:r>
      <w:r>
        <w:rPr>
          <w:lang w:eastAsia="zh-CN"/>
        </w:rPr>
        <w:t>密封材料</w:t>
      </w:r>
      <w:proofErr w:type="gramStart"/>
      <w:r>
        <w:rPr>
          <w:lang w:eastAsia="zh-CN"/>
        </w:rPr>
        <w:t>嵌</w:t>
      </w:r>
      <w:proofErr w:type="gramEnd"/>
      <w:r>
        <w:rPr>
          <w:lang w:eastAsia="zh-CN"/>
        </w:rPr>
        <w:t>填后，应在密封材料</w:t>
      </w:r>
      <w:proofErr w:type="gramStart"/>
      <w:r>
        <w:rPr>
          <w:lang w:eastAsia="zh-CN"/>
        </w:rPr>
        <w:t>表干前</w:t>
      </w:r>
      <w:proofErr w:type="gramEnd"/>
      <w:r>
        <w:rPr>
          <w:lang w:eastAsia="zh-CN"/>
        </w:rPr>
        <w:t>用</w:t>
      </w:r>
      <w:proofErr w:type="gramStart"/>
      <w:r>
        <w:rPr>
          <w:lang w:eastAsia="zh-CN"/>
        </w:rPr>
        <w:t>腻子刀嵌填</w:t>
      </w:r>
      <w:proofErr w:type="gramEnd"/>
      <w:r>
        <w:rPr>
          <w:lang w:eastAsia="zh-CN"/>
        </w:rPr>
        <w:t>修整。</w:t>
      </w:r>
    </w:p>
    <w:p w14:paraId="7D20D2C0" w14:textId="77777777" w:rsidR="00EC7AB5" w:rsidRDefault="00000000">
      <w:pPr>
        <w:rPr>
          <w:lang w:eastAsia="zh-CN"/>
        </w:rPr>
      </w:pPr>
      <w:r>
        <w:rPr>
          <w:lang w:eastAsia="zh-CN"/>
        </w:rPr>
        <w:t>5.6.4  </w:t>
      </w:r>
      <w:r>
        <w:rPr>
          <w:lang w:eastAsia="zh-CN"/>
        </w:rPr>
        <w:t>密封材料嵌</w:t>
      </w:r>
      <w:proofErr w:type="gramStart"/>
      <w:r>
        <w:rPr>
          <w:lang w:eastAsia="zh-CN"/>
        </w:rPr>
        <w:t>填应密实</w:t>
      </w:r>
      <w:proofErr w:type="gramEnd"/>
      <w:r>
        <w:rPr>
          <w:lang w:eastAsia="zh-CN"/>
        </w:rPr>
        <w:t>、连续、饱满，应与基层粘结牢固；表面应平滑，缝边应顺直，不得有气泡、孔洞、开裂、剥离等现象。</w:t>
      </w:r>
    </w:p>
    <w:p w14:paraId="6F420FE0" w14:textId="77777777" w:rsidR="00EC7AB5" w:rsidRDefault="00000000">
      <w:pPr>
        <w:rPr>
          <w:lang w:eastAsia="zh-CN"/>
        </w:rPr>
      </w:pPr>
      <w:r>
        <w:rPr>
          <w:lang w:eastAsia="zh-CN"/>
        </w:rPr>
        <w:t>5.6.5  </w:t>
      </w:r>
      <w:proofErr w:type="gramStart"/>
      <w:r>
        <w:rPr>
          <w:lang w:eastAsia="zh-CN"/>
        </w:rPr>
        <w:t>对嵌填</w:t>
      </w:r>
      <w:proofErr w:type="gramEnd"/>
      <w:r>
        <w:rPr>
          <w:lang w:eastAsia="zh-CN"/>
        </w:rPr>
        <w:t>完毕的密封材料，应避免碰损及污染；固化前不得踩踏。</w:t>
      </w:r>
    </w:p>
    <w:p w14:paraId="5467F597" w14:textId="77777777" w:rsidR="00EC7AB5" w:rsidRDefault="00000000">
      <w:pPr>
        <w:rPr>
          <w:lang w:eastAsia="zh-CN"/>
        </w:rPr>
      </w:pPr>
      <w:r>
        <w:rPr>
          <w:lang w:eastAsia="zh-CN"/>
        </w:rPr>
        <w:t>5.6.6  </w:t>
      </w:r>
      <w:r>
        <w:rPr>
          <w:lang w:eastAsia="zh-CN"/>
        </w:rPr>
        <w:t>密封材料的贮运、保管应符合下列规定：</w:t>
      </w:r>
    </w:p>
    <w:p w14:paraId="33458D61" w14:textId="77777777" w:rsidR="00EC7AB5" w:rsidRDefault="00000000">
      <w:pPr>
        <w:rPr>
          <w:lang w:eastAsia="zh-CN"/>
        </w:rPr>
      </w:pPr>
      <w:r>
        <w:rPr>
          <w:lang w:eastAsia="zh-CN"/>
        </w:rPr>
        <w:t>1  </w:t>
      </w:r>
      <w:r>
        <w:rPr>
          <w:lang w:eastAsia="zh-CN"/>
        </w:rPr>
        <w:t>运输时应防止日晒、雨淋、撞击、挤压；</w:t>
      </w:r>
    </w:p>
    <w:p w14:paraId="0E4D8ED1" w14:textId="77777777" w:rsidR="00EC7AB5" w:rsidRDefault="00000000">
      <w:pPr>
        <w:rPr>
          <w:lang w:eastAsia="zh-CN"/>
        </w:rPr>
      </w:pPr>
      <w:r>
        <w:rPr>
          <w:lang w:eastAsia="zh-CN"/>
        </w:rPr>
        <w:t>2  </w:t>
      </w:r>
      <w:r>
        <w:rPr>
          <w:lang w:eastAsia="zh-CN"/>
        </w:rPr>
        <w:t>贮运、保管环境应通风、干燥，防止日光直接照射，并应远离火源、热源；乳胶型密封材料在冬季时应采取防冻措施；</w:t>
      </w:r>
    </w:p>
    <w:p w14:paraId="506CB3D4" w14:textId="77777777" w:rsidR="00EC7AB5" w:rsidRDefault="00000000">
      <w:pPr>
        <w:rPr>
          <w:lang w:eastAsia="zh-CN"/>
        </w:rPr>
      </w:pPr>
      <w:r>
        <w:rPr>
          <w:lang w:eastAsia="zh-CN"/>
        </w:rPr>
        <w:t>3  </w:t>
      </w:r>
      <w:r>
        <w:rPr>
          <w:lang w:eastAsia="zh-CN"/>
        </w:rPr>
        <w:t>密封材料应按类别、规格分别存放。</w:t>
      </w:r>
    </w:p>
    <w:p w14:paraId="753BA5ED" w14:textId="77777777" w:rsidR="00EC7AB5" w:rsidRDefault="00000000">
      <w:pPr>
        <w:rPr>
          <w:lang w:eastAsia="zh-CN"/>
        </w:rPr>
      </w:pPr>
      <w:r>
        <w:rPr>
          <w:lang w:eastAsia="zh-CN"/>
        </w:rPr>
        <w:t>5.6.7  </w:t>
      </w:r>
      <w:r>
        <w:rPr>
          <w:lang w:eastAsia="zh-CN"/>
        </w:rPr>
        <w:t>进场的密封材料应检验下列项目：</w:t>
      </w:r>
    </w:p>
    <w:p w14:paraId="0C59741B" w14:textId="77777777" w:rsidR="00EC7AB5" w:rsidRDefault="00000000">
      <w:pPr>
        <w:rPr>
          <w:lang w:eastAsia="zh-CN"/>
        </w:rPr>
      </w:pPr>
      <w:r>
        <w:rPr>
          <w:lang w:eastAsia="zh-CN"/>
        </w:rPr>
        <w:t>1  </w:t>
      </w:r>
      <w:r>
        <w:rPr>
          <w:lang w:eastAsia="zh-CN"/>
        </w:rPr>
        <w:t>改性石油沥青密封材料的耐热性、低温柔性、拉伸粘结性、施工度；</w:t>
      </w:r>
    </w:p>
    <w:p w14:paraId="5EC7DEC9" w14:textId="77777777" w:rsidR="00EC7AB5" w:rsidRDefault="00000000">
      <w:pPr>
        <w:rPr>
          <w:lang w:eastAsia="zh-CN"/>
        </w:rPr>
      </w:pPr>
      <w:r>
        <w:rPr>
          <w:lang w:eastAsia="zh-CN"/>
        </w:rPr>
        <w:lastRenderedPageBreak/>
        <w:t>2  </w:t>
      </w:r>
      <w:r>
        <w:rPr>
          <w:lang w:eastAsia="zh-CN"/>
        </w:rPr>
        <w:t>合成高分子密封材料的拉伸模量、断裂伸长率、</w:t>
      </w:r>
      <w:proofErr w:type="gramStart"/>
      <w:r>
        <w:rPr>
          <w:lang w:eastAsia="zh-CN"/>
        </w:rPr>
        <w:t>定伸粘结性</w:t>
      </w:r>
      <w:proofErr w:type="gramEnd"/>
      <w:r>
        <w:rPr>
          <w:lang w:eastAsia="zh-CN"/>
        </w:rPr>
        <w:t>。</w:t>
      </w:r>
    </w:p>
    <w:p w14:paraId="34BAC0F4" w14:textId="77777777" w:rsidR="00EC7AB5" w:rsidRDefault="00000000">
      <w:pPr>
        <w:rPr>
          <w:lang w:eastAsia="zh-CN"/>
        </w:rPr>
      </w:pPr>
      <w:r>
        <w:rPr>
          <w:lang w:eastAsia="zh-CN"/>
        </w:rPr>
        <w:t>5.6.8  </w:t>
      </w:r>
      <w:r>
        <w:rPr>
          <w:lang w:eastAsia="zh-CN"/>
        </w:rPr>
        <w:t>接缝密封防水的施工环境温度应符合下列规定：</w:t>
      </w:r>
    </w:p>
    <w:p w14:paraId="7B8914BF" w14:textId="77777777" w:rsidR="00EC7AB5" w:rsidRDefault="00000000">
      <w:pPr>
        <w:rPr>
          <w:lang w:eastAsia="zh-CN"/>
        </w:rPr>
      </w:pPr>
      <w:r>
        <w:rPr>
          <w:lang w:eastAsia="zh-CN"/>
        </w:rPr>
        <w:t>1  </w:t>
      </w:r>
      <w:r>
        <w:rPr>
          <w:lang w:eastAsia="zh-CN"/>
        </w:rPr>
        <w:t>改性沥青密封材料和溶剂型合成高分子密封材料宜为</w:t>
      </w:r>
      <w:r>
        <w:rPr>
          <w:lang w:eastAsia="zh-CN"/>
        </w:rPr>
        <w:t>0℃</w:t>
      </w:r>
      <w:r>
        <w:rPr>
          <w:lang w:eastAsia="zh-CN"/>
        </w:rPr>
        <w:t>～</w:t>
      </w:r>
      <w:r>
        <w:rPr>
          <w:lang w:eastAsia="zh-CN"/>
        </w:rPr>
        <w:t>35℃</w:t>
      </w:r>
      <w:r>
        <w:rPr>
          <w:lang w:eastAsia="zh-CN"/>
        </w:rPr>
        <w:t>；</w:t>
      </w:r>
    </w:p>
    <w:p w14:paraId="54EDE7DC" w14:textId="77777777" w:rsidR="00EC7AB5" w:rsidRDefault="00000000">
      <w:pPr>
        <w:rPr>
          <w:lang w:eastAsia="zh-CN"/>
        </w:rPr>
      </w:pPr>
      <w:r>
        <w:rPr>
          <w:lang w:eastAsia="zh-CN"/>
        </w:rPr>
        <w:t>2  </w:t>
      </w:r>
      <w:r>
        <w:rPr>
          <w:lang w:eastAsia="zh-CN"/>
        </w:rPr>
        <w:t>乳胶型及反应型合成高分子密封材料宜为</w:t>
      </w:r>
      <w:r>
        <w:rPr>
          <w:lang w:eastAsia="zh-CN"/>
        </w:rPr>
        <w:t>5℃</w:t>
      </w:r>
      <w:r>
        <w:rPr>
          <w:lang w:eastAsia="zh-CN"/>
        </w:rPr>
        <w:t>～</w:t>
      </w:r>
      <w:r>
        <w:rPr>
          <w:lang w:eastAsia="zh-CN"/>
        </w:rPr>
        <w:t>35℃</w:t>
      </w:r>
      <w:r>
        <w:rPr>
          <w:lang w:eastAsia="zh-CN"/>
        </w:rPr>
        <w:t>。</w:t>
      </w:r>
    </w:p>
    <w:p w14:paraId="45E4C228" w14:textId="77777777" w:rsidR="00EC7AB5" w:rsidRDefault="00000000">
      <w:pPr>
        <w:rPr>
          <w:lang w:eastAsia="zh-CN"/>
        </w:rPr>
      </w:pPr>
      <w:r>
        <w:rPr>
          <w:lang w:eastAsia="zh-CN"/>
        </w:rPr>
        <w:br w:type="page"/>
      </w:r>
    </w:p>
    <w:p w14:paraId="73F94D33" w14:textId="77777777" w:rsidR="00EC7AB5" w:rsidRDefault="00000000">
      <w:pPr>
        <w:rPr>
          <w:lang w:eastAsia="zh-CN"/>
        </w:rPr>
      </w:pPr>
      <w:r>
        <w:rPr>
          <w:lang w:eastAsia="zh-CN"/>
        </w:rPr>
        <w:lastRenderedPageBreak/>
        <w:t>5.7  </w:t>
      </w:r>
      <w:r>
        <w:rPr>
          <w:lang w:eastAsia="zh-CN"/>
        </w:rPr>
        <w:t>保护层和隔离层施工</w:t>
      </w:r>
    </w:p>
    <w:p w14:paraId="3E13811C" w14:textId="77777777" w:rsidR="00EC7AB5" w:rsidRDefault="00000000">
      <w:pPr>
        <w:rPr>
          <w:lang w:eastAsia="zh-CN"/>
        </w:rPr>
      </w:pPr>
      <w:r>
        <w:rPr>
          <w:lang w:eastAsia="zh-CN"/>
        </w:rPr>
        <w:t>5.7.1  </w:t>
      </w:r>
      <w:r>
        <w:rPr>
          <w:lang w:eastAsia="zh-CN"/>
        </w:rPr>
        <w:t>施工完的防水层应进行雨后观察、淋水或蓄水试验，并应在合格后再进行保护层和隔离层的施工。</w:t>
      </w:r>
    </w:p>
    <w:p w14:paraId="0D4CD216" w14:textId="77777777" w:rsidR="00EC7AB5" w:rsidRDefault="00000000">
      <w:pPr>
        <w:rPr>
          <w:lang w:eastAsia="zh-CN"/>
        </w:rPr>
      </w:pPr>
      <w:r>
        <w:rPr>
          <w:lang w:eastAsia="zh-CN"/>
        </w:rPr>
        <w:t>5.7.2  </w:t>
      </w:r>
      <w:r>
        <w:rPr>
          <w:lang w:eastAsia="zh-CN"/>
        </w:rPr>
        <w:t>保护层和隔离层施工前，防水层或保温层的表面应平整、干净。</w:t>
      </w:r>
    </w:p>
    <w:p w14:paraId="57245156" w14:textId="77777777" w:rsidR="00EC7AB5" w:rsidRDefault="00000000">
      <w:pPr>
        <w:rPr>
          <w:lang w:eastAsia="zh-CN"/>
        </w:rPr>
      </w:pPr>
      <w:r>
        <w:rPr>
          <w:lang w:eastAsia="zh-CN"/>
        </w:rPr>
        <w:t>5.7.3  </w:t>
      </w:r>
      <w:r>
        <w:rPr>
          <w:lang w:eastAsia="zh-CN"/>
        </w:rPr>
        <w:t>保护层和隔离层施工时，应避免损坏防水层或保温层。</w:t>
      </w:r>
    </w:p>
    <w:p w14:paraId="275124B0" w14:textId="77777777" w:rsidR="00EC7AB5" w:rsidRDefault="00000000">
      <w:pPr>
        <w:rPr>
          <w:lang w:eastAsia="zh-CN"/>
        </w:rPr>
      </w:pPr>
      <w:r>
        <w:rPr>
          <w:lang w:eastAsia="zh-CN"/>
        </w:rPr>
        <w:t>5.7.4  </w:t>
      </w:r>
      <w:r>
        <w:rPr>
          <w:lang w:eastAsia="zh-CN"/>
        </w:rPr>
        <w:t>块</w:t>
      </w:r>
      <w:proofErr w:type="gramStart"/>
      <w:r>
        <w:rPr>
          <w:lang w:eastAsia="zh-CN"/>
        </w:rPr>
        <w:t>体材</w:t>
      </w:r>
      <w:proofErr w:type="gramEnd"/>
      <w:r>
        <w:rPr>
          <w:lang w:eastAsia="zh-CN"/>
        </w:rPr>
        <w:t>料、水泥砂浆、细石混凝土保护层表面的坡度应符合设计要求，不得有积水现象。</w:t>
      </w:r>
    </w:p>
    <w:p w14:paraId="6EF9429C" w14:textId="77777777" w:rsidR="00EC7AB5" w:rsidRDefault="00000000">
      <w:pPr>
        <w:rPr>
          <w:lang w:eastAsia="zh-CN"/>
        </w:rPr>
      </w:pPr>
      <w:r>
        <w:rPr>
          <w:lang w:eastAsia="zh-CN"/>
        </w:rPr>
        <w:t>5.7.5  </w:t>
      </w:r>
      <w:r>
        <w:rPr>
          <w:lang w:eastAsia="zh-CN"/>
        </w:rPr>
        <w:t>块</w:t>
      </w:r>
      <w:proofErr w:type="gramStart"/>
      <w:r>
        <w:rPr>
          <w:lang w:eastAsia="zh-CN"/>
        </w:rPr>
        <w:t>体材</w:t>
      </w:r>
      <w:proofErr w:type="gramEnd"/>
      <w:r>
        <w:rPr>
          <w:lang w:eastAsia="zh-CN"/>
        </w:rPr>
        <w:t>料保护层铺设应符合下列规定：</w:t>
      </w:r>
    </w:p>
    <w:p w14:paraId="6B7D503B" w14:textId="77777777" w:rsidR="00EC7AB5" w:rsidRDefault="00000000">
      <w:pPr>
        <w:rPr>
          <w:lang w:eastAsia="zh-CN"/>
        </w:rPr>
      </w:pPr>
      <w:r>
        <w:rPr>
          <w:lang w:eastAsia="zh-CN"/>
        </w:rPr>
        <w:t>1  </w:t>
      </w:r>
      <w:r>
        <w:rPr>
          <w:lang w:eastAsia="zh-CN"/>
        </w:rPr>
        <w:t>在砂结合层上铺设块体时，砂结合层应平整，块体间应预留</w:t>
      </w:r>
      <w:r>
        <w:rPr>
          <w:lang w:eastAsia="zh-CN"/>
        </w:rPr>
        <w:t>10mm</w:t>
      </w:r>
      <w:r>
        <w:rPr>
          <w:lang w:eastAsia="zh-CN"/>
        </w:rPr>
        <w:t>的缝隙，缝内应填砂，并应用</w:t>
      </w:r>
      <w:r>
        <w:rPr>
          <w:lang w:eastAsia="zh-CN"/>
        </w:rPr>
        <w:t>1</w:t>
      </w:r>
      <w:r>
        <w:rPr>
          <w:lang w:eastAsia="zh-CN"/>
        </w:rPr>
        <w:t>：</w:t>
      </w:r>
      <w:r>
        <w:rPr>
          <w:lang w:eastAsia="zh-CN"/>
        </w:rPr>
        <w:t>2</w:t>
      </w:r>
      <w:r>
        <w:rPr>
          <w:lang w:eastAsia="zh-CN"/>
        </w:rPr>
        <w:t>水泥砂浆勾缝；</w:t>
      </w:r>
    </w:p>
    <w:p w14:paraId="417BE77C" w14:textId="77777777" w:rsidR="00EC7AB5" w:rsidRDefault="00000000">
      <w:pPr>
        <w:rPr>
          <w:lang w:eastAsia="zh-CN"/>
        </w:rPr>
      </w:pPr>
      <w:r>
        <w:rPr>
          <w:lang w:eastAsia="zh-CN"/>
        </w:rPr>
        <w:t>2  </w:t>
      </w:r>
      <w:r>
        <w:rPr>
          <w:lang w:eastAsia="zh-CN"/>
        </w:rPr>
        <w:t>在水泥砂浆结合层上铺设块体时，应先在防水层上做隔离层，块体间应预留</w:t>
      </w:r>
      <w:r>
        <w:rPr>
          <w:lang w:eastAsia="zh-CN"/>
        </w:rPr>
        <w:t>10mm</w:t>
      </w:r>
      <w:r>
        <w:rPr>
          <w:lang w:eastAsia="zh-CN"/>
        </w:rPr>
        <w:t>的缝隙，缝内应用</w:t>
      </w:r>
      <w:r>
        <w:rPr>
          <w:lang w:eastAsia="zh-CN"/>
        </w:rPr>
        <w:t>1</w:t>
      </w:r>
      <w:r>
        <w:rPr>
          <w:lang w:eastAsia="zh-CN"/>
        </w:rPr>
        <w:t>：</w:t>
      </w:r>
      <w:r>
        <w:rPr>
          <w:lang w:eastAsia="zh-CN"/>
        </w:rPr>
        <w:t>2</w:t>
      </w:r>
      <w:r>
        <w:rPr>
          <w:lang w:eastAsia="zh-CN"/>
        </w:rPr>
        <w:t>水泥砂浆勾缝；</w:t>
      </w:r>
    </w:p>
    <w:p w14:paraId="496C6A38" w14:textId="77777777" w:rsidR="00EC7AB5" w:rsidRDefault="00000000">
      <w:pPr>
        <w:rPr>
          <w:lang w:eastAsia="zh-CN"/>
        </w:rPr>
      </w:pPr>
      <w:r>
        <w:rPr>
          <w:lang w:eastAsia="zh-CN"/>
        </w:rPr>
        <w:t>3  </w:t>
      </w:r>
      <w:r>
        <w:rPr>
          <w:lang w:eastAsia="zh-CN"/>
        </w:rPr>
        <w:t>块体表面应洁净、色泽一致，应无裂纹、掉角</w:t>
      </w:r>
      <w:proofErr w:type="gramStart"/>
      <w:r>
        <w:rPr>
          <w:lang w:eastAsia="zh-CN"/>
        </w:rPr>
        <w:t>和缺楞等</w:t>
      </w:r>
      <w:proofErr w:type="gramEnd"/>
      <w:r>
        <w:rPr>
          <w:lang w:eastAsia="zh-CN"/>
        </w:rPr>
        <w:t>缺陷。</w:t>
      </w:r>
    </w:p>
    <w:p w14:paraId="5F33CEF1" w14:textId="77777777" w:rsidR="00EC7AB5" w:rsidRDefault="00000000">
      <w:pPr>
        <w:rPr>
          <w:lang w:eastAsia="zh-CN"/>
        </w:rPr>
      </w:pPr>
      <w:r>
        <w:rPr>
          <w:lang w:eastAsia="zh-CN"/>
        </w:rPr>
        <w:t>5.7.6  </w:t>
      </w:r>
      <w:r>
        <w:rPr>
          <w:lang w:eastAsia="zh-CN"/>
        </w:rPr>
        <w:t>水泥砂浆及细石混凝土保护层铺设应符合下列规定：</w:t>
      </w:r>
    </w:p>
    <w:p w14:paraId="6196E344" w14:textId="77777777" w:rsidR="00EC7AB5" w:rsidRDefault="00000000">
      <w:pPr>
        <w:rPr>
          <w:lang w:eastAsia="zh-CN"/>
        </w:rPr>
      </w:pPr>
      <w:r>
        <w:rPr>
          <w:lang w:eastAsia="zh-CN"/>
        </w:rPr>
        <w:t>1  </w:t>
      </w:r>
      <w:r>
        <w:rPr>
          <w:lang w:eastAsia="zh-CN"/>
        </w:rPr>
        <w:t>水泥砂浆及细石混凝土保护层铺设前，应在防水层上做隔离层；</w:t>
      </w:r>
    </w:p>
    <w:p w14:paraId="7499A13C" w14:textId="77777777" w:rsidR="00EC7AB5" w:rsidRDefault="00000000">
      <w:pPr>
        <w:rPr>
          <w:lang w:eastAsia="zh-CN"/>
        </w:rPr>
      </w:pPr>
      <w:r>
        <w:rPr>
          <w:lang w:eastAsia="zh-CN"/>
        </w:rPr>
        <w:t>2  </w:t>
      </w:r>
      <w:r>
        <w:rPr>
          <w:lang w:eastAsia="zh-CN"/>
        </w:rPr>
        <w:t>细石混凝土铺设不宜留施工缝；当施工间隙超过时间规定时，应对接</w:t>
      </w:r>
      <w:proofErr w:type="gramStart"/>
      <w:r>
        <w:rPr>
          <w:lang w:eastAsia="zh-CN"/>
        </w:rPr>
        <w:t>槎</w:t>
      </w:r>
      <w:proofErr w:type="gramEnd"/>
      <w:r>
        <w:rPr>
          <w:lang w:eastAsia="zh-CN"/>
        </w:rPr>
        <w:t>进行处理；</w:t>
      </w:r>
    </w:p>
    <w:p w14:paraId="44CB6C77" w14:textId="77777777" w:rsidR="00EC7AB5" w:rsidRDefault="00000000">
      <w:pPr>
        <w:rPr>
          <w:lang w:eastAsia="zh-CN"/>
        </w:rPr>
      </w:pPr>
      <w:r>
        <w:rPr>
          <w:lang w:eastAsia="zh-CN"/>
        </w:rPr>
        <w:t>3  </w:t>
      </w:r>
      <w:r>
        <w:rPr>
          <w:lang w:eastAsia="zh-CN"/>
        </w:rPr>
        <w:t>水泥砂浆及细石混凝土表面应抹平压光，不得有裂纹、脱皮、麻面、起砂等缺陷。</w:t>
      </w:r>
    </w:p>
    <w:p w14:paraId="4B0CD9D6" w14:textId="77777777" w:rsidR="00EC7AB5" w:rsidRDefault="00000000">
      <w:pPr>
        <w:rPr>
          <w:lang w:eastAsia="zh-CN"/>
        </w:rPr>
      </w:pPr>
      <w:r>
        <w:rPr>
          <w:lang w:eastAsia="zh-CN"/>
        </w:rPr>
        <w:t>5.7.7  </w:t>
      </w:r>
      <w:r>
        <w:rPr>
          <w:lang w:eastAsia="zh-CN"/>
        </w:rPr>
        <w:t>浅色涂料保护层施工应符合下列规定：</w:t>
      </w:r>
    </w:p>
    <w:p w14:paraId="470DC0F5" w14:textId="77777777" w:rsidR="00EC7AB5" w:rsidRDefault="00000000">
      <w:pPr>
        <w:rPr>
          <w:lang w:eastAsia="zh-CN"/>
        </w:rPr>
      </w:pPr>
      <w:r>
        <w:rPr>
          <w:lang w:eastAsia="zh-CN"/>
        </w:rPr>
        <w:t>1  </w:t>
      </w:r>
      <w:r>
        <w:rPr>
          <w:lang w:eastAsia="zh-CN"/>
        </w:rPr>
        <w:t>浅色涂料应与卷材、涂膜相容，材料用量应根据产品说明书的规定使用；</w:t>
      </w:r>
    </w:p>
    <w:p w14:paraId="75B04527" w14:textId="77777777" w:rsidR="00EC7AB5" w:rsidRDefault="00000000">
      <w:pPr>
        <w:rPr>
          <w:lang w:eastAsia="zh-CN"/>
        </w:rPr>
      </w:pPr>
      <w:r>
        <w:rPr>
          <w:lang w:eastAsia="zh-CN"/>
        </w:rPr>
        <w:t>2  </w:t>
      </w:r>
      <w:r>
        <w:rPr>
          <w:lang w:eastAsia="zh-CN"/>
        </w:rPr>
        <w:t>浅色涂料应多遍涂刷，当防水层为涂膜时，应在涂膜固化后进行；</w:t>
      </w:r>
    </w:p>
    <w:p w14:paraId="0659D452" w14:textId="77777777" w:rsidR="00EC7AB5" w:rsidRDefault="00000000">
      <w:pPr>
        <w:rPr>
          <w:lang w:eastAsia="zh-CN"/>
        </w:rPr>
      </w:pPr>
      <w:r>
        <w:rPr>
          <w:lang w:eastAsia="zh-CN"/>
        </w:rPr>
        <w:t>3  </w:t>
      </w:r>
      <w:r>
        <w:rPr>
          <w:lang w:eastAsia="zh-CN"/>
        </w:rPr>
        <w:t>涂层应与防水层粘结牢固，厚薄应均匀，不得漏涂；</w:t>
      </w:r>
    </w:p>
    <w:p w14:paraId="3F32F7AD" w14:textId="77777777" w:rsidR="00EC7AB5" w:rsidRDefault="00000000">
      <w:pPr>
        <w:rPr>
          <w:lang w:eastAsia="zh-CN"/>
        </w:rPr>
      </w:pPr>
      <w:r>
        <w:rPr>
          <w:lang w:eastAsia="zh-CN"/>
        </w:rPr>
        <w:t>4  </w:t>
      </w:r>
      <w:r>
        <w:rPr>
          <w:lang w:eastAsia="zh-CN"/>
        </w:rPr>
        <w:t>涂层表面应平整，不得流淌和堆积。</w:t>
      </w:r>
    </w:p>
    <w:p w14:paraId="21546FEE" w14:textId="77777777" w:rsidR="00EC7AB5" w:rsidRDefault="00000000">
      <w:pPr>
        <w:rPr>
          <w:lang w:eastAsia="zh-CN"/>
        </w:rPr>
      </w:pPr>
      <w:r>
        <w:rPr>
          <w:lang w:eastAsia="zh-CN"/>
        </w:rPr>
        <w:t>5.7.8  </w:t>
      </w:r>
      <w:r>
        <w:rPr>
          <w:lang w:eastAsia="zh-CN"/>
        </w:rPr>
        <w:t>保护层材料的贮运、保管应符合下列规定：</w:t>
      </w:r>
    </w:p>
    <w:p w14:paraId="3F56CD43" w14:textId="77777777" w:rsidR="00EC7AB5" w:rsidRDefault="00000000">
      <w:pPr>
        <w:rPr>
          <w:lang w:eastAsia="zh-CN"/>
        </w:rPr>
      </w:pPr>
      <w:r>
        <w:rPr>
          <w:lang w:eastAsia="zh-CN"/>
        </w:rPr>
        <w:t>1  </w:t>
      </w:r>
      <w:r>
        <w:rPr>
          <w:lang w:eastAsia="zh-CN"/>
        </w:rPr>
        <w:t>水泥贮运、保管时应采取防尘、防雨、防潮措施；</w:t>
      </w:r>
    </w:p>
    <w:p w14:paraId="000D47FA" w14:textId="77777777" w:rsidR="00EC7AB5" w:rsidRDefault="00000000">
      <w:pPr>
        <w:rPr>
          <w:lang w:eastAsia="zh-CN"/>
        </w:rPr>
      </w:pPr>
      <w:r>
        <w:rPr>
          <w:lang w:eastAsia="zh-CN"/>
        </w:rPr>
        <w:t>2  </w:t>
      </w:r>
      <w:r>
        <w:rPr>
          <w:lang w:eastAsia="zh-CN"/>
        </w:rPr>
        <w:t>块</w:t>
      </w:r>
      <w:proofErr w:type="gramStart"/>
      <w:r>
        <w:rPr>
          <w:lang w:eastAsia="zh-CN"/>
        </w:rPr>
        <w:t>体材</w:t>
      </w:r>
      <w:proofErr w:type="gramEnd"/>
      <w:r>
        <w:rPr>
          <w:lang w:eastAsia="zh-CN"/>
        </w:rPr>
        <w:t>料应按类别、规格分别堆放；</w:t>
      </w:r>
    </w:p>
    <w:p w14:paraId="188F03FC" w14:textId="77777777" w:rsidR="00EC7AB5" w:rsidRDefault="00000000">
      <w:pPr>
        <w:rPr>
          <w:lang w:eastAsia="zh-CN"/>
        </w:rPr>
      </w:pPr>
      <w:r>
        <w:rPr>
          <w:lang w:eastAsia="zh-CN"/>
        </w:rPr>
        <w:t>3  </w:t>
      </w:r>
      <w:r>
        <w:rPr>
          <w:lang w:eastAsia="zh-CN"/>
        </w:rPr>
        <w:t>浅色涂料贮运、保管环境温度，反应型及水乳型不宜低于</w:t>
      </w:r>
      <w:r>
        <w:rPr>
          <w:lang w:eastAsia="zh-CN"/>
        </w:rPr>
        <w:t>5℃</w:t>
      </w:r>
      <w:r>
        <w:rPr>
          <w:lang w:eastAsia="zh-CN"/>
        </w:rPr>
        <w:t>，溶剂型不宜低于</w:t>
      </w:r>
      <w:r>
        <w:rPr>
          <w:lang w:eastAsia="zh-CN"/>
        </w:rPr>
        <w:t>0℃</w:t>
      </w:r>
      <w:r>
        <w:rPr>
          <w:lang w:eastAsia="zh-CN"/>
        </w:rPr>
        <w:t>；</w:t>
      </w:r>
    </w:p>
    <w:p w14:paraId="41989CEF" w14:textId="77777777" w:rsidR="00EC7AB5" w:rsidRDefault="00000000">
      <w:pPr>
        <w:rPr>
          <w:lang w:eastAsia="zh-CN"/>
        </w:rPr>
      </w:pPr>
      <w:r>
        <w:rPr>
          <w:lang w:eastAsia="zh-CN"/>
        </w:rPr>
        <w:lastRenderedPageBreak/>
        <w:t>4  </w:t>
      </w:r>
      <w:r>
        <w:rPr>
          <w:lang w:eastAsia="zh-CN"/>
        </w:rPr>
        <w:t>溶剂型涂料保管环境应干燥、通风，并应远离火源和热源。</w:t>
      </w:r>
    </w:p>
    <w:p w14:paraId="16C961C6" w14:textId="77777777" w:rsidR="00EC7AB5" w:rsidRDefault="00000000">
      <w:pPr>
        <w:rPr>
          <w:lang w:eastAsia="zh-CN"/>
        </w:rPr>
      </w:pPr>
      <w:r>
        <w:rPr>
          <w:lang w:eastAsia="zh-CN"/>
        </w:rPr>
        <w:t>5.7.9  </w:t>
      </w:r>
      <w:r>
        <w:rPr>
          <w:lang w:eastAsia="zh-CN"/>
        </w:rPr>
        <w:t>保护层的施工环境温度应符合下列规定：</w:t>
      </w:r>
    </w:p>
    <w:p w14:paraId="46B8AE3D" w14:textId="77777777" w:rsidR="00EC7AB5" w:rsidRDefault="00000000">
      <w:pPr>
        <w:rPr>
          <w:lang w:eastAsia="zh-CN"/>
        </w:rPr>
      </w:pPr>
      <w:r>
        <w:rPr>
          <w:lang w:eastAsia="zh-CN"/>
        </w:rPr>
        <w:t>1  </w:t>
      </w:r>
      <w:r>
        <w:rPr>
          <w:lang w:eastAsia="zh-CN"/>
        </w:rPr>
        <w:t>块</w:t>
      </w:r>
      <w:proofErr w:type="gramStart"/>
      <w:r>
        <w:rPr>
          <w:lang w:eastAsia="zh-CN"/>
        </w:rPr>
        <w:t>体材料干铺</w:t>
      </w:r>
      <w:proofErr w:type="gramEnd"/>
      <w:r>
        <w:rPr>
          <w:lang w:eastAsia="zh-CN"/>
        </w:rPr>
        <w:t>不宜低于</w:t>
      </w:r>
      <w:r>
        <w:rPr>
          <w:lang w:eastAsia="zh-CN"/>
        </w:rPr>
        <w:t>-5℃</w:t>
      </w:r>
      <w:r>
        <w:rPr>
          <w:lang w:eastAsia="zh-CN"/>
        </w:rPr>
        <w:t>，</w:t>
      </w:r>
      <w:proofErr w:type="gramStart"/>
      <w:r>
        <w:rPr>
          <w:lang w:eastAsia="zh-CN"/>
        </w:rPr>
        <w:t>湿铺不宜</w:t>
      </w:r>
      <w:proofErr w:type="gramEnd"/>
      <w:r>
        <w:rPr>
          <w:lang w:eastAsia="zh-CN"/>
        </w:rPr>
        <w:t>低于</w:t>
      </w:r>
      <w:r>
        <w:rPr>
          <w:lang w:eastAsia="zh-CN"/>
        </w:rPr>
        <w:t>5℃</w:t>
      </w:r>
      <w:r>
        <w:rPr>
          <w:lang w:eastAsia="zh-CN"/>
        </w:rPr>
        <w:t>；</w:t>
      </w:r>
    </w:p>
    <w:p w14:paraId="360134AD" w14:textId="77777777" w:rsidR="00EC7AB5" w:rsidRDefault="00000000">
      <w:pPr>
        <w:rPr>
          <w:lang w:eastAsia="zh-CN"/>
        </w:rPr>
      </w:pPr>
      <w:r>
        <w:rPr>
          <w:lang w:eastAsia="zh-CN"/>
        </w:rPr>
        <w:t>2  </w:t>
      </w:r>
      <w:r>
        <w:rPr>
          <w:lang w:eastAsia="zh-CN"/>
        </w:rPr>
        <w:t>水泥砂浆及细石混凝土宜为</w:t>
      </w:r>
      <w:r>
        <w:rPr>
          <w:lang w:eastAsia="zh-CN"/>
        </w:rPr>
        <w:t>5℃</w:t>
      </w:r>
      <w:r>
        <w:rPr>
          <w:lang w:eastAsia="zh-CN"/>
        </w:rPr>
        <w:t>～</w:t>
      </w:r>
      <w:r>
        <w:rPr>
          <w:lang w:eastAsia="zh-CN"/>
        </w:rPr>
        <w:t>35℃</w:t>
      </w:r>
      <w:r>
        <w:rPr>
          <w:lang w:eastAsia="zh-CN"/>
        </w:rPr>
        <w:t>；</w:t>
      </w:r>
    </w:p>
    <w:p w14:paraId="674E9481" w14:textId="77777777" w:rsidR="00EC7AB5" w:rsidRDefault="00000000">
      <w:pPr>
        <w:rPr>
          <w:lang w:eastAsia="zh-CN"/>
        </w:rPr>
      </w:pPr>
      <w:r>
        <w:rPr>
          <w:lang w:eastAsia="zh-CN"/>
        </w:rPr>
        <w:t>3  </w:t>
      </w:r>
      <w:r>
        <w:rPr>
          <w:lang w:eastAsia="zh-CN"/>
        </w:rPr>
        <w:t>浅色涂料不宜低于</w:t>
      </w:r>
      <w:r>
        <w:rPr>
          <w:lang w:eastAsia="zh-CN"/>
        </w:rPr>
        <w:t>5℃</w:t>
      </w:r>
      <w:r>
        <w:rPr>
          <w:lang w:eastAsia="zh-CN"/>
        </w:rPr>
        <w:t>。</w:t>
      </w:r>
    </w:p>
    <w:p w14:paraId="4CA419E4" w14:textId="77777777" w:rsidR="00EC7AB5" w:rsidRDefault="00000000">
      <w:pPr>
        <w:rPr>
          <w:lang w:eastAsia="zh-CN"/>
        </w:rPr>
      </w:pPr>
      <w:r>
        <w:rPr>
          <w:lang w:eastAsia="zh-CN"/>
        </w:rPr>
        <w:t>5.7.10  </w:t>
      </w:r>
      <w:r>
        <w:rPr>
          <w:lang w:eastAsia="zh-CN"/>
        </w:rPr>
        <w:t>隔离层铺设不得有破损</w:t>
      </w:r>
      <w:proofErr w:type="gramStart"/>
      <w:r>
        <w:rPr>
          <w:lang w:eastAsia="zh-CN"/>
        </w:rPr>
        <w:t>和漏铺现象</w:t>
      </w:r>
      <w:proofErr w:type="gramEnd"/>
      <w:r>
        <w:rPr>
          <w:lang w:eastAsia="zh-CN"/>
        </w:rPr>
        <w:t>。</w:t>
      </w:r>
    </w:p>
    <w:p w14:paraId="4E82116D" w14:textId="77777777" w:rsidR="00EC7AB5" w:rsidRDefault="00000000">
      <w:pPr>
        <w:rPr>
          <w:lang w:eastAsia="zh-CN"/>
        </w:rPr>
      </w:pPr>
      <w:r>
        <w:rPr>
          <w:lang w:eastAsia="zh-CN"/>
        </w:rPr>
        <w:t>5.7.11  </w:t>
      </w:r>
      <w:proofErr w:type="gramStart"/>
      <w:r>
        <w:rPr>
          <w:lang w:eastAsia="zh-CN"/>
        </w:rPr>
        <w:t>干铺塑料</w:t>
      </w:r>
      <w:proofErr w:type="gramEnd"/>
      <w:r>
        <w:rPr>
          <w:lang w:eastAsia="zh-CN"/>
        </w:rPr>
        <w:t>膜、土工布、卷材时，其搭接宽度不应小于</w:t>
      </w:r>
      <w:r>
        <w:rPr>
          <w:lang w:eastAsia="zh-CN"/>
        </w:rPr>
        <w:t>50mm</w:t>
      </w:r>
      <w:r>
        <w:rPr>
          <w:lang w:eastAsia="zh-CN"/>
        </w:rPr>
        <w:t>，铺设应平整，不得有皱折。</w:t>
      </w:r>
    </w:p>
    <w:p w14:paraId="6EE35504" w14:textId="77777777" w:rsidR="00EC7AB5" w:rsidRDefault="00000000">
      <w:pPr>
        <w:rPr>
          <w:lang w:eastAsia="zh-CN"/>
        </w:rPr>
      </w:pPr>
      <w:r>
        <w:rPr>
          <w:lang w:eastAsia="zh-CN"/>
        </w:rPr>
        <w:t>5.7.12  </w:t>
      </w:r>
      <w:r>
        <w:rPr>
          <w:lang w:eastAsia="zh-CN"/>
        </w:rPr>
        <w:t>低强度等级砂浆铺设时，其表面应平整、压实，不得有起壳和起砂等现象。</w:t>
      </w:r>
    </w:p>
    <w:p w14:paraId="2241732A" w14:textId="77777777" w:rsidR="00EC7AB5" w:rsidRDefault="00000000">
      <w:pPr>
        <w:rPr>
          <w:lang w:eastAsia="zh-CN"/>
        </w:rPr>
      </w:pPr>
      <w:r>
        <w:rPr>
          <w:lang w:eastAsia="zh-CN"/>
        </w:rPr>
        <w:t>5.7.13  </w:t>
      </w:r>
      <w:r>
        <w:rPr>
          <w:lang w:eastAsia="zh-CN"/>
        </w:rPr>
        <w:t>隔离层材料的贮运、保管应符合下列规定：</w:t>
      </w:r>
    </w:p>
    <w:p w14:paraId="43EBDDB6" w14:textId="77777777" w:rsidR="00EC7AB5" w:rsidRDefault="00000000">
      <w:pPr>
        <w:rPr>
          <w:lang w:eastAsia="zh-CN"/>
        </w:rPr>
      </w:pPr>
      <w:r>
        <w:rPr>
          <w:lang w:eastAsia="zh-CN"/>
        </w:rPr>
        <w:t>1  </w:t>
      </w:r>
      <w:r>
        <w:rPr>
          <w:lang w:eastAsia="zh-CN"/>
        </w:rPr>
        <w:t>塑料膜、土工布、卷材贮运时，应防止日晒、雨淋、重压；</w:t>
      </w:r>
    </w:p>
    <w:p w14:paraId="4AA56596" w14:textId="77777777" w:rsidR="00EC7AB5" w:rsidRDefault="00000000">
      <w:pPr>
        <w:rPr>
          <w:lang w:eastAsia="zh-CN"/>
        </w:rPr>
      </w:pPr>
      <w:r>
        <w:rPr>
          <w:lang w:eastAsia="zh-CN"/>
        </w:rPr>
        <w:t>2  </w:t>
      </w:r>
      <w:r>
        <w:rPr>
          <w:lang w:eastAsia="zh-CN"/>
        </w:rPr>
        <w:t>塑料膜、土工布、卷材保管时，应保证室内干燥、通风；</w:t>
      </w:r>
    </w:p>
    <w:p w14:paraId="4636F67F" w14:textId="77777777" w:rsidR="00EC7AB5" w:rsidRDefault="00000000">
      <w:pPr>
        <w:rPr>
          <w:lang w:eastAsia="zh-CN"/>
        </w:rPr>
      </w:pPr>
      <w:r>
        <w:rPr>
          <w:lang w:eastAsia="zh-CN"/>
        </w:rPr>
        <w:t>3  </w:t>
      </w:r>
      <w:r>
        <w:rPr>
          <w:lang w:eastAsia="zh-CN"/>
        </w:rPr>
        <w:t>塑料膜、土工布、卷材保管环境应远离火源、热源。</w:t>
      </w:r>
    </w:p>
    <w:p w14:paraId="459B3928" w14:textId="77777777" w:rsidR="00EC7AB5" w:rsidRDefault="00000000">
      <w:pPr>
        <w:rPr>
          <w:lang w:eastAsia="zh-CN"/>
        </w:rPr>
      </w:pPr>
      <w:r>
        <w:rPr>
          <w:lang w:eastAsia="zh-CN"/>
        </w:rPr>
        <w:t>5.7.14  </w:t>
      </w:r>
      <w:r>
        <w:rPr>
          <w:lang w:eastAsia="zh-CN"/>
        </w:rPr>
        <w:t>隔离层的施工环境温度应符合下列规定：</w:t>
      </w:r>
    </w:p>
    <w:p w14:paraId="6EEC9742" w14:textId="77777777" w:rsidR="00EC7AB5" w:rsidRDefault="00000000">
      <w:pPr>
        <w:rPr>
          <w:lang w:eastAsia="zh-CN"/>
        </w:rPr>
      </w:pPr>
      <w:r>
        <w:rPr>
          <w:lang w:eastAsia="zh-CN"/>
        </w:rPr>
        <w:t>1  </w:t>
      </w:r>
      <w:proofErr w:type="gramStart"/>
      <w:r>
        <w:rPr>
          <w:lang w:eastAsia="zh-CN"/>
        </w:rPr>
        <w:t>干铺塑料</w:t>
      </w:r>
      <w:proofErr w:type="gramEnd"/>
      <w:r>
        <w:rPr>
          <w:lang w:eastAsia="zh-CN"/>
        </w:rPr>
        <w:t>膜、土工布、卷材可</w:t>
      </w:r>
      <w:proofErr w:type="gramStart"/>
      <w:r>
        <w:rPr>
          <w:lang w:eastAsia="zh-CN"/>
        </w:rPr>
        <w:t>在负温下</w:t>
      </w:r>
      <w:proofErr w:type="gramEnd"/>
      <w:r>
        <w:rPr>
          <w:lang w:eastAsia="zh-CN"/>
        </w:rPr>
        <w:t>施工；</w:t>
      </w:r>
    </w:p>
    <w:p w14:paraId="0573B61E" w14:textId="77777777" w:rsidR="00EC7AB5" w:rsidRDefault="00000000">
      <w:pPr>
        <w:rPr>
          <w:lang w:eastAsia="zh-CN"/>
        </w:rPr>
      </w:pPr>
      <w:r>
        <w:rPr>
          <w:lang w:eastAsia="zh-CN"/>
        </w:rPr>
        <w:t>2  </w:t>
      </w:r>
      <w:proofErr w:type="gramStart"/>
      <w:r>
        <w:rPr>
          <w:lang w:eastAsia="zh-CN"/>
        </w:rPr>
        <w:t>铺抹低强度</w:t>
      </w:r>
      <w:proofErr w:type="gramEnd"/>
      <w:r>
        <w:rPr>
          <w:lang w:eastAsia="zh-CN"/>
        </w:rPr>
        <w:t>等级砂浆宜为</w:t>
      </w:r>
      <w:r>
        <w:rPr>
          <w:lang w:eastAsia="zh-CN"/>
        </w:rPr>
        <w:t>5℃</w:t>
      </w:r>
      <w:r>
        <w:rPr>
          <w:lang w:eastAsia="zh-CN"/>
        </w:rPr>
        <w:t>～</w:t>
      </w:r>
      <w:r>
        <w:rPr>
          <w:lang w:eastAsia="zh-CN"/>
        </w:rPr>
        <w:t>35℃</w:t>
      </w:r>
      <w:r>
        <w:rPr>
          <w:lang w:eastAsia="zh-CN"/>
        </w:rPr>
        <w:t>。</w:t>
      </w:r>
    </w:p>
    <w:p w14:paraId="431E492E" w14:textId="77777777" w:rsidR="00EC7AB5" w:rsidRDefault="00000000">
      <w:pPr>
        <w:rPr>
          <w:lang w:eastAsia="zh-CN"/>
        </w:rPr>
      </w:pPr>
      <w:r>
        <w:rPr>
          <w:lang w:eastAsia="zh-CN"/>
        </w:rPr>
        <w:br w:type="page"/>
      </w:r>
    </w:p>
    <w:p w14:paraId="7BEA50F5" w14:textId="77777777" w:rsidR="00EC7AB5" w:rsidRDefault="00000000">
      <w:pPr>
        <w:rPr>
          <w:lang w:eastAsia="zh-CN"/>
        </w:rPr>
      </w:pPr>
      <w:r>
        <w:rPr>
          <w:lang w:eastAsia="zh-CN"/>
        </w:rPr>
        <w:lastRenderedPageBreak/>
        <w:t>5.8  </w:t>
      </w:r>
      <w:r>
        <w:rPr>
          <w:lang w:eastAsia="zh-CN"/>
        </w:rPr>
        <w:t>瓦屋面施工</w:t>
      </w:r>
    </w:p>
    <w:p w14:paraId="6730D2BE" w14:textId="77777777" w:rsidR="00EC7AB5" w:rsidRDefault="00000000">
      <w:pPr>
        <w:rPr>
          <w:lang w:eastAsia="zh-CN"/>
        </w:rPr>
      </w:pPr>
      <w:r>
        <w:rPr>
          <w:lang w:eastAsia="zh-CN"/>
        </w:rPr>
        <w:t>5.8.1  </w:t>
      </w:r>
      <w:r>
        <w:rPr>
          <w:lang w:eastAsia="zh-CN"/>
        </w:rPr>
        <w:t>瓦屋面采用的木质基层、顺水条、挂瓦条的防腐、防火及防蛀处理，以及金属顺水条、挂瓦条的防锈蚀处理，均应符合设计要求。</w:t>
      </w:r>
    </w:p>
    <w:p w14:paraId="5711BA15" w14:textId="77777777" w:rsidR="00EC7AB5" w:rsidRDefault="00000000">
      <w:pPr>
        <w:rPr>
          <w:lang w:eastAsia="zh-CN"/>
        </w:rPr>
      </w:pPr>
      <w:r>
        <w:rPr>
          <w:lang w:eastAsia="zh-CN"/>
        </w:rPr>
        <w:t>5.8.2  </w:t>
      </w:r>
      <w:r>
        <w:rPr>
          <w:lang w:eastAsia="zh-CN"/>
        </w:rPr>
        <w:t>屋面</w:t>
      </w:r>
      <w:proofErr w:type="gramStart"/>
      <w:r>
        <w:rPr>
          <w:lang w:eastAsia="zh-CN"/>
        </w:rPr>
        <w:t>木基层</w:t>
      </w:r>
      <w:proofErr w:type="gramEnd"/>
      <w:r>
        <w:rPr>
          <w:lang w:eastAsia="zh-CN"/>
        </w:rPr>
        <w:t>应铺钉牢固、表面平整；钢筋混凝土基层的表面应平整、干净、干燥。</w:t>
      </w:r>
    </w:p>
    <w:p w14:paraId="5E1CA985" w14:textId="77777777" w:rsidR="00EC7AB5" w:rsidRDefault="00000000">
      <w:pPr>
        <w:rPr>
          <w:lang w:eastAsia="zh-CN"/>
        </w:rPr>
      </w:pPr>
      <w:r>
        <w:rPr>
          <w:lang w:eastAsia="zh-CN"/>
        </w:rPr>
        <w:t>5.8.3  </w:t>
      </w:r>
      <w:r>
        <w:rPr>
          <w:lang w:eastAsia="zh-CN"/>
        </w:rPr>
        <w:t>防水垫层的铺设应符合下列规定：</w:t>
      </w:r>
    </w:p>
    <w:p w14:paraId="0CA030C1" w14:textId="77777777" w:rsidR="00EC7AB5" w:rsidRDefault="00000000">
      <w:pPr>
        <w:rPr>
          <w:lang w:eastAsia="zh-CN"/>
        </w:rPr>
      </w:pPr>
      <w:r>
        <w:rPr>
          <w:lang w:eastAsia="zh-CN"/>
        </w:rPr>
        <w:t>1  </w:t>
      </w:r>
      <w:r>
        <w:rPr>
          <w:lang w:eastAsia="zh-CN"/>
        </w:rPr>
        <w:t>防水垫层可采用空铺、</w:t>
      </w:r>
      <w:proofErr w:type="gramStart"/>
      <w:r>
        <w:rPr>
          <w:lang w:eastAsia="zh-CN"/>
        </w:rPr>
        <w:t>满粘或</w:t>
      </w:r>
      <w:proofErr w:type="gramEnd"/>
      <w:r>
        <w:rPr>
          <w:lang w:eastAsia="zh-CN"/>
        </w:rPr>
        <w:t>机械固定；</w:t>
      </w:r>
    </w:p>
    <w:p w14:paraId="787B22FE" w14:textId="77777777" w:rsidR="00EC7AB5" w:rsidRDefault="00000000">
      <w:pPr>
        <w:rPr>
          <w:lang w:eastAsia="zh-CN"/>
        </w:rPr>
      </w:pPr>
      <w:r>
        <w:rPr>
          <w:lang w:eastAsia="zh-CN"/>
        </w:rPr>
        <w:t>2  </w:t>
      </w:r>
      <w:r>
        <w:rPr>
          <w:lang w:eastAsia="zh-CN"/>
        </w:rPr>
        <w:t>防水垫层在瓦屋面构造层次中的位置应符合设计要求；</w:t>
      </w:r>
    </w:p>
    <w:p w14:paraId="26FA6409" w14:textId="77777777" w:rsidR="00EC7AB5" w:rsidRDefault="00000000">
      <w:pPr>
        <w:rPr>
          <w:lang w:eastAsia="zh-CN"/>
        </w:rPr>
      </w:pPr>
      <w:r>
        <w:rPr>
          <w:lang w:eastAsia="zh-CN"/>
        </w:rPr>
        <w:t>3  </w:t>
      </w:r>
      <w:r>
        <w:rPr>
          <w:lang w:eastAsia="zh-CN"/>
        </w:rPr>
        <w:t>防水垫层宜自下而上平行屋脊铺设；</w:t>
      </w:r>
    </w:p>
    <w:p w14:paraId="6EDC6730" w14:textId="77777777" w:rsidR="00EC7AB5" w:rsidRDefault="00000000">
      <w:pPr>
        <w:rPr>
          <w:lang w:eastAsia="zh-CN"/>
        </w:rPr>
      </w:pPr>
      <w:r>
        <w:rPr>
          <w:lang w:eastAsia="zh-CN"/>
        </w:rPr>
        <w:t>4  </w:t>
      </w:r>
      <w:r>
        <w:rPr>
          <w:lang w:eastAsia="zh-CN"/>
        </w:rPr>
        <w:t>防水垫层应顺流水方向搭接，搭接宽度应符合本规范第</w:t>
      </w:r>
      <w:r>
        <w:rPr>
          <w:lang w:eastAsia="zh-CN"/>
        </w:rPr>
        <w:t>4.8.6</w:t>
      </w:r>
      <w:r>
        <w:rPr>
          <w:lang w:eastAsia="zh-CN"/>
        </w:rPr>
        <w:t>条的规定；</w:t>
      </w:r>
    </w:p>
    <w:p w14:paraId="186F85F0" w14:textId="77777777" w:rsidR="00EC7AB5" w:rsidRDefault="00000000">
      <w:pPr>
        <w:rPr>
          <w:lang w:eastAsia="zh-CN"/>
        </w:rPr>
      </w:pPr>
      <w:r>
        <w:rPr>
          <w:lang w:eastAsia="zh-CN"/>
        </w:rPr>
        <w:t>5  </w:t>
      </w:r>
      <w:r>
        <w:rPr>
          <w:lang w:eastAsia="zh-CN"/>
        </w:rPr>
        <w:t>防水垫层应铺设平整，下道工序施工时，不得损坏已铺设完成的防水垫层。</w:t>
      </w:r>
    </w:p>
    <w:p w14:paraId="09721870" w14:textId="77777777" w:rsidR="00EC7AB5" w:rsidRDefault="00000000">
      <w:pPr>
        <w:rPr>
          <w:lang w:eastAsia="zh-CN"/>
        </w:rPr>
      </w:pPr>
      <w:r>
        <w:rPr>
          <w:lang w:eastAsia="zh-CN"/>
        </w:rPr>
        <w:t>5.8.4  </w:t>
      </w:r>
      <w:proofErr w:type="gramStart"/>
      <w:r>
        <w:rPr>
          <w:lang w:eastAsia="zh-CN"/>
        </w:rPr>
        <w:t>持钉层</w:t>
      </w:r>
      <w:proofErr w:type="gramEnd"/>
      <w:r>
        <w:rPr>
          <w:lang w:eastAsia="zh-CN"/>
        </w:rPr>
        <w:t>的铺设应符合下列规定：</w:t>
      </w:r>
    </w:p>
    <w:p w14:paraId="792048C4" w14:textId="77777777" w:rsidR="00EC7AB5" w:rsidRDefault="00000000">
      <w:pPr>
        <w:rPr>
          <w:lang w:eastAsia="zh-CN"/>
        </w:rPr>
      </w:pPr>
      <w:r>
        <w:rPr>
          <w:lang w:eastAsia="zh-CN"/>
        </w:rPr>
        <w:t>1  </w:t>
      </w:r>
      <w:r>
        <w:rPr>
          <w:lang w:eastAsia="zh-CN"/>
        </w:rPr>
        <w:t>屋面无保温层时，</w:t>
      </w:r>
      <w:proofErr w:type="gramStart"/>
      <w:r>
        <w:rPr>
          <w:lang w:eastAsia="zh-CN"/>
        </w:rPr>
        <w:t>木基层</w:t>
      </w:r>
      <w:proofErr w:type="gramEnd"/>
      <w:r>
        <w:rPr>
          <w:lang w:eastAsia="zh-CN"/>
        </w:rPr>
        <w:t>或钢筋混凝土基层可视为</w:t>
      </w:r>
      <w:proofErr w:type="gramStart"/>
      <w:r>
        <w:rPr>
          <w:lang w:eastAsia="zh-CN"/>
        </w:rPr>
        <w:t>持钉层</w:t>
      </w:r>
      <w:proofErr w:type="gramEnd"/>
      <w:r>
        <w:rPr>
          <w:lang w:eastAsia="zh-CN"/>
        </w:rPr>
        <w:t>；钢筋混凝土基层不平整时，宜用</w:t>
      </w:r>
      <w:r>
        <w:rPr>
          <w:lang w:eastAsia="zh-CN"/>
        </w:rPr>
        <w:t>1</w:t>
      </w:r>
      <w:r>
        <w:rPr>
          <w:lang w:eastAsia="zh-CN"/>
        </w:rPr>
        <w:t>：</w:t>
      </w:r>
      <w:r>
        <w:rPr>
          <w:lang w:eastAsia="zh-CN"/>
        </w:rPr>
        <w:t>2.5</w:t>
      </w:r>
      <w:r>
        <w:rPr>
          <w:lang w:eastAsia="zh-CN"/>
        </w:rPr>
        <w:t>的水泥砂浆进行找平；</w:t>
      </w:r>
    </w:p>
    <w:p w14:paraId="66947D5D" w14:textId="77777777" w:rsidR="00EC7AB5" w:rsidRDefault="00000000">
      <w:pPr>
        <w:rPr>
          <w:lang w:eastAsia="zh-CN"/>
        </w:rPr>
      </w:pPr>
      <w:r>
        <w:rPr>
          <w:lang w:eastAsia="zh-CN"/>
        </w:rPr>
        <w:t>2  </w:t>
      </w:r>
      <w:r>
        <w:rPr>
          <w:lang w:eastAsia="zh-CN"/>
        </w:rPr>
        <w:t>屋面有保温层时，保温层上应按设计要求做细石混凝土</w:t>
      </w:r>
      <w:proofErr w:type="gramStart"/>
      <w:r>
        <w:rPr>
          <w:lang w:eastAsia="zh-CN"/>
        </w:rPr>
        <w:t>持钉层</w:t>
      </w:r>
      <w:proofErr w:type="gramEnd"/>
      <w:r>
        <w:rPr>
          <w:lang w:eastAsia="zh-CN"/>
        </w:rPr>
        <w:t>，内配钢筋网应骑跨屋脊，并应绷直与屋脊和檐口、檐沟部位的预埋锚筋连牢；预埋锚筋穿过防水层或防水垫层时，破损处应进行局部密封处理；</w:t>
      </w:r>
    </w:p>
    <w:p w14:paraId="699A43DB" w14:textId="77777777" w:rsidR="00EC7AB5" w:rsidRDefault="00000000">
      <w:pPr>
        <w:rPr>
          <w:lang w:eastAsia="zh-CN"/>
        </w:rPr>
      </w:pPr>
      <w:r>
        <w:rPr>
          <w:lang w:eastAsia="zh-CN"/>
        </w:rPr>
        <w:t>3  </w:t>
      </w:r>
      <w:r>
        <w:rPr>
          <w:lang w:eastAsia="zh-CN"/>
        </w:rPr>
        <w:t>水泥砂浆或细石混凝土</w:t>
      </w:r>
      <w:proofErr w:type="gramStart"/>
      <w:r>
        <w:rPr>
          <w:lang w:eastAsia="zh-CN"/>
        </w:rPr>
        <w:t>持钉层</w:t>
      </w:r>
      <w:proofErr w:type="gramEnd"/>
      <w:r>
        <w:rPr>
          <w:lang w:eastAsia="zh-CN"/>
        </w:rPr>
        <w:t>可不设分格缝；</w:t>
      </w:r>
      <w:proofErr w:type="gramStart"/>
      <w:r>
        <w:rPr>
          <w:lang w:eastAsia="zh-CN"/>
        </w:rPr>
        <w:t>持钉层</w:t>
      </w:r>
      <w:proofErr w:type="gramEnd"/>
      <w:r>
        <w:rPr>
          <w:lang w:eastAsia="zh-CN"/>
        </w:rPr>
        <w:t>与突出屋面结构的交接处应预留</w:t>
      </w:r>
      <w:r>
        <w:rPr>
          <w:lang w:eastAsia="zh-CN"/>
        </w:rPr>
        <w:t>30mm</w:t>
      </w:r>
      <w:r>
        <w:rPr>
          <w:lang w:eastAsia="zh-CN"/>
        </w:rPr>
        <w:t>宽的缝隙。</w:t>
      </w:r>
    </w:p>
    <w:p w14:paraId="5E2A180D" w14:textId="77777777" w:rsidR="00EC7AB5" w:rsidRDefault="00000000">
      <w:pPr>
        <w:rPr>
          <w:lang w:eastAsia="zh-CN"/>
        </w:rPr>
      </w:pPr>
      <w:r>
        <w:rPr>
          <w:lang w:eastAsia="zh-CN"/>
        </w:rPr>
        <w:t>Ⅰ  </w:t>
      </w:r>
      <w:r>
        <w:rPr>
          <w:lang w:eastAsia="zh-CN"/>
        </w:rPr>
        <w:t>烧结瓦、混凝土瓦屋面</w:t>
      </w:r>
    </w:p>
    <w:p w14:paraId="0FE98F5B" w14:textId="77777777" w:rsidR="00EC7AB5" w:rsidRDefault="00000000">
      <w:pPr>
        <w:rPr>
          <w:lang w:eastAsia="zh-CN"/>
        </w:rPr>
      </w:pPr>
      <w:r>
        <w:rPr>
          <w:lang w:eastAsia="zh-CN"/>
        </w:rPr>
        <w:t>5.8.5  </w:t>
      </w:r>
      <w:r>
        <w:rPr>
          <w:lang w:eastAsia="zh-CN"/>
        </w:rPr>
        <w:t>顺水条应顺流水方向固定，间距不宜大于</w:t>
      </w:r>
      <w:r>
        <w:rPr>
          <w:lang w:eastAsia="zh-CN"/>
        </w:rPr>
        <w:t>500mm</w:t>
      </w:r>
      <w:r>
        <w:rPr>
          <w:lang w:eastAsia="zh-CN"/>
        </w:rPr>
        <w:t>，顺水条应铺钉牢固、平整。钉挂瓦条</w:t>
      </w:r>
      <w:proofErr w:type="gramStart"/>
      <w:r>
        <w:rPr>
          <w:lang w:eastAsia="zh-CN"/>
        </w:rPr>
        <w:t>时应拉通</w:t>
      </w:r>
      <w:proofErr w:type="gramEnd"/>
      <w:r>
        <w:rPr>
          <w:lang w:eastAsia="zh-CN"/>
        </w:rPr>
        <w:t>线，挂瓦条的间距应根据瓦片尺寸和屋面坡长经计算确定，挂瓦条应铺钉牢固、平整，</w:t>
      </w:r>
      <w:proofErr w:type="gramStart"/>
      <w:r>
        <w:rPr>
          <w:lang w:eastAsia="zh-CN"/>
        </w:rPr>
        <w:t>上棱应</w:t>
      </w:r>
      <w:proofErr w:type="gramEnd"/>
      <w:r>
        <w:rPr>
          <w:lang w:eastAsia="zh-CN"/>
        </w:rPr>
        <w:t>成一直线。</w:t>
      </w:r>
    </w:p>
    <w:p w14:paraId="0E2D475D" w14:textId="77777777" w:rsidR="00EC7AB5" w:rsidRDefault="00000000">
      <w:pPr>
        <w:rPr>
          <w:lang w:eastAsia="zh-CN"/>
        </w:rPr>
      </w:pPr>
      <w:r>
        <w:rPr>
          <w:lang w:eastAsia="zh-CN"/>
        </w:rPr>
        <w:t>5.8.6  </w:t>
      </w:r>
      <w:r>
        <w:rPr>
          <w:lang w:eastAsia="zh-CN"/>
        </w:rPr>
        <w:t>铺设瓦屋面时，瓦片应均匀分散堆放在两坡屋面基层上，严禁集中堆放。铺瓦时，应由</w:t>
      </w:r>
      <w:proofErr w:type="gramStart"/>
      <w:r>
        <w:rPr>
          <w:lang w:eastAsia="zh-CN"/>
        </w:rPr>
        <w:t>两坡从下</w:t>
      </w:r>
      <w:proofErr w:type="gramEnd"/>
      <w:r>
        <w:rPr>
          <w:lang w:eastAsia="zh-CN"/>
        </w:rPr>
        <w:t>向上同时对称铺设。</w:t>
      </w:r>
    </w:p>
    <w:p w14:paraId="7A178230" w14:textId="77777777" w:rsidR="00EC7AB5" w:rsidRDefault="00000000">
      <w:pPr>
        <w:rPr>
          <w:lang w:eastAsia="zh-CN"/>
        </w:rPr>
      </w:pPr>
      <w:r>
        <w:rPr>
          <w:lang w:eastAsia="zh-CN"/>
        </w:rPr>
        <w:t>5.8.7  </w:t>
      </w:r>
      <w:r>
        <w:rPr>
          <w:lang w:eastAsia="zh-CN"/>
        </w:rPr>
        <w:t>瓦片应铺成整齐的行列，并应彼此紧密搭接，应做到瓦</w:t>
      </w:r>
      <w:proofErr w:type="gramStart"/>
      <w:r>
        <w:rPr>
          <w:lang w:eastAsia="zh-CN"/>
        </w:rPr>
        <w:t>榫</w:t>
      </w:r>
      <w:proofErr w:type="gramEnd"/>
      <w:r>
        <w:rPr>
          <w:lang w:eastAsia="zh-CN"/>
        </w:rPr>
        <w:t>落槽、</w:t>
      </w:r>
      <w:proofErr w:type="gramStart"/>
      <w:r>
        <w:rPr>
          <w:lang w:eastAsia="zh-CN"/>
        </w:rPr>
        <w:t>瓦脚挂</w:t>
      </w:r>
      <w:proofErr w:type="gramEnd"/>
      <w:r>
        <w:rPr>
          <w:lang w:eastAsia="zh-CN"/>
        </w:rPr>
        <w:t>牢、瓦头排齐，且无翘角和张口现象，檐口应成一直线。</w:t>
      </w:r>
    </w:p>
    <w:p w14:paraId="72EA6F9C" w14:textId="77777777" w:rsidR="00EC7AB5" w:rsidRDefault="00000000">
      <w:pPr>
        <w:rPr>
          <w:lang w:eastAsia="zh-CN"/>
        </w:rPr>
      </w:pPr>
      <w:r>
        <w:rPr>
          <w:lang w:eastAsia="zh-CN"/>
        </w:rPr>
        <w:t>5.8.8  </w:t>
      </w:r>
      <w:r>
        <w:rPr>
          <w:lang w:eastAsia="zh-CN"/>
        </w:rPr>
        <w:t>脊瓦搭盖间距应均匀，脊瓦与坡面瓦之间的缝隙应用聚合物水泥砂浆填实抹平，屋脊或斜脊应顺直。沿山墙</w:t>
      </w:r>
      <w:proofErr w:type="gramStart"/>
      <w:r>
        <w:rPr>
          <w:lang w:eastAsia="zh-CN"/>
        </w:rPr>
        <w:t>一行瓦宜用</w:t>
      </w:r>
      <w:proofErr w:type="gramEnd"/>
      <w:r>
        <w:rPr>
          <w:lang w:eastAsia="zh-CN"/>
        </w:rPr>
        <w:t>聚合物水泥砂浆做出披水线。</w:t>
      </w:r>
    </w:p>
    <w:p w14:paraId="26C89D66" w14:textId="77777777" w:rsidR="00EC7AB5" w:rsidRDefault="00000000">
      <w:pPr>
        <w:rPr>
          <w:lang w:eastAsia="zh-CN"/>
        </w:rPr>
      </w:pPr>
      <w:r>
        <w:rPr>
          <w:lang w:eastAsia="zh-CN"/>
        </w:rPr>
        <w:lastRenderedPageBreak/>
        <w:t>5.8.9  </w:t>
      </w:r>
      <w:r>
        <w:rPr>
          <w:lang w:eastAsia="zh-CN"/>
        </w:rPr>
        <w:t>檐口第一根挂瓦条应保证瓦头出檐口</w:t>
      </w:r>
      <w:r>
        <w:rPr>
          <w:lang w:eastAsia="zh-CN"/>
        </w:rPr>
        <w:t>50mm</w:t>
      </w:r>
      <w:r>
        <w:rPr>
          <w:lang w:eastAsia="zh-CN"/>
        </w:rPr>
        <w:t>～</w:t>
      </w:r>
      <w:r>
        <w:rPr>
          <w:lang w:eastAsia="zh-CN"/>
        </w:rPr>
        <w:t>70mm</w:t>
      </w:r>
      <w:r>
        <w:rPr>
          <w:lang w:eastAsia="zh-CN"/>
        </w:rPr>
        <w:t>；屋脊</w:t>
      </w:r>
      <w:proofErr w:type="gramStart"/>
      <w:r>
        <w:rPr>
          <w:lang w:eastAsia="zh-CN"/>
        </w:rPr>
        <w:t>两坡最上面</w:t>
      </w:r>
      <w:proofErr w:type="gramEnd"/>
      <w:r>
        <w:rPr>
          <w:lang w:eastAsia="zh-CN"/>
        </w:rPr>
        <w:t>的一根挂瓦条，应保证脊瓦在坡面瓦上的搭盖宽度不小于</w:t>
      </w:r>
      <w:r>
        <w:rPr>
          <w:lang w:eastAsia="zh-CN"/>
        </w:rPr>
        <w:t>40mm</w:t>
      </w:r>
      <w:r>
        <w:rPr>
          <w:lang w:eastAsia="zh-CN"/>
        </w:rPr>
        <w:t>；钉檐口条或封檐板时，均应高出挂瓦条</w:t>
      </w:r>
      <w:r>
        <w:rPr>
          <w:lang w:eastAsia="zh-CN"/>
        </w:rPr>
        <w:t>20mm</w:t>
      </w:r>
      <w:r>
        <w:rPr>
          <w:lang w:eastAsia="zh-CN"/>
        </w:rPr>
        <w:t>～</w:t>
      </w:r>
      <w:r>
        <w:rPr>
          <w:lang w:eastAsia="zh-CN"/>
        </w:rPr>
        <w:t>30mm</w:t>
      </w:r>
      <w:r>
        <w:rPr>
          <w:lang w:eastAsia="zh-CN"/>
        </w:rPr>
        <w:t>。</w:t>
      </w:r>
    </w:p>
    <w:p w14:paraId="794B10EB" w14:textId="77777777" w:rsidR="00EC7AB5" w:rsidRDefault="00000000">
      <w:pPr>
        <w:rPr>
          <w:lang w:eastAsia="zh-CN"/>
        </w:rPr>
      </w:pPr>
      <w:r>
        <w:rPr>
          <w:lang w:eastAsia="zh-CN"/>
        </w:rPr>
        <w:t>5.8.10  </w:t>
      </w:r>
      <w:r>
        <w:rPr>
          <w:lang w:eastAsia="zh-CN"/>
        </w:rPr>
        <w:t>烧结瓦、混凝土瓦屋面完工后，应避免屋面受物体冲击，严禁任意上人或堆放物件。</w:t>
      </w:r>
    </w:p>
    <w:p w14:paraId="4FD4F06C" w14:textId="77777777" w:rsidR="00EC7AB5" w:rsidRDefault="00000000">
      <w:pPr>
        <w:rPr>
          <w:lang w:eastAsia="zh-CN"/>
        </w:rPr>
      </w:pPr>
      <w:r>
        <w:rPr>
          <w:lang w:eastAsia="zh-CN"/>
        </w:rPr>
        <w:t>5.8.11  </w:t>
      </w:r>
      <w:r>
        <w:rPr>
          <w:lang w:eastAsia="zh-CN"/>
        </w:rPr>
        <w:t>烧结瓦、混凝土瓦的贮运、保管应符合下列规定：</w:t>
      </w:r>
    </w:p>
    <w:p w14:paraId="37182C30" w14:textId="77777777" w:rsidR="00EC7AB5" w:rsidRDefault="00000000">
      <w:pPr>
        <w:rPr>
          <w:lang w:eastAsia="zh-CN"/>
        </w:rPr>
      </w:pPr>
      <w:r>
        <w:rPr>
          <w:lang w:eastAsia="zh-CN"/>
        </w:rPr>
        <w:t>1  </w:t>
      </w:r>
      <w:r>
        <w:rPr>
          <w:lang w:eastAsia="zh-CN"/>
        </w:rPr>
        <w:t>烧结瓦、混凝土</w:t>
      </w:r>
      <w:proofErr w:type="gramStart"/>
      <w:r>
        <w:rPr>
          <w:lang w:eastAsia="zh-CN"/>
        </w:rPr>
        <w:t>瓦运输</w:t>
      </w:r>
      <w:proofErr w:type="gramEnd"/>
      <w:r>
        <w:rPr>
          <w:lang w:eastAsia="zh-CN"/>
        </w:rPr>
        <w:t>时应轻拿轻放，不得抛扔、碰撞；</w:t>
      </w:r>
    </w:p>
    <w:p w14:paraId="3563F5D2" w14:textId="77777777" w:rsidR="00EC7AB5" w:rsidRDefault="00000000">
      <w:pPr>
        <w:rPr>
          <w:lang w:eastAsia="zh-CN"/>
        </w:rPr>
      </w:pPr>
      <w:r>
        <w:rPr>
          <w:lang w:eastAsia="zh-CN"/>
        </w:rPr>
        <w:t>2  </w:t>
      </w:r>
      <w:r>
        <w:rPr>
          <w:lang w:eastAsia="zh-CN"/>
        </w:rPr>
        <w:t>进入现场后应堆垛整齐。</w:t>
      </w:r>
    </w:p>
    <w:p w14:paraId="56DA3E99" w14:textId="77777777" w:rsidR="00EC7AB5" w:rsidRDefault="00000000">
      <w:pPr>
        <w:rPr>
          <w:lang w:eastAsia="zh-CN"/>
        </w:rPr>
      </w:pPr>
      <w:r>
        <w:rPr>
          <w:lang w:eastAsia="zh-CN"/>
        </w:rPr>
        <w:t>5.8.12  </w:t>
      </w:r>
      <w:r>
        <w:rPr>
          <w:lang w:eastAsia="zh-CN"/>
        </w:rPr>
        <w:t>进场的烧结瓦、</w:t>
      </w:r>
      <w:proofErr w:type="gramStart"/>
      <w:r>
        <w:rPr>
          <w:lang w:eastAsia="zh-CN"/>
        </w:rPr>
        <w:t>混凝土瓦应检验</w:t>
      </w:r>
      <w:proofErr w:type="gramEnd"/>
      <w:r>
        <w:rPr>
          <w:lang w:eastAsia="zh-CN"/>
        </w:rPr>
        <w:t>抗渗性、抗冻性和吸水率等项目。</w:t>
      </w:r>
    </w:p>
    <w:p w14:paraId="0DA04E19" w14:textId="77777777" w:rsidR="00EC7AB5" w:rsidRDefault="00000000">
      <w:pPr>
        <w:rPr>
          <w:lang w:eastAsia="zh-CN"/>
        </w:rPr>
      </w:pPr>
      <w:r>
        <w:rPr>
          <w:lang w:eastAsia="zh-CN"/>
        </w:rPr>
        <w:t>Ⅱ  </w:t>
      </w:r>
      <w:r>
        <w:rPr>
          <w:lang w:eastAsia="zh-CN"/>
        </w:rPr>
        <w:t>沥青瓦屋面</w:t>
      </w:r>
    </w:p>
    <w:p w14:paraId="59E0D8BE" w14:textId="77777777" w:rsidR="00EC7AB5" w:rsidRDefault="00000000">
      <w:pPr>
        <w:rPr>
          <w:lang w:eastAsia="zh-CN"/>
        </w:rPr>
      </w:pPr>
      <w:r>
        <w:rPr>
          <w:lang w:eastAsia="zh-CN"/>
        </w:rPr>
        <w:t>5.8.13  </w:t>
      </w:r>
      <w:r>
        <w:rPr>
          <w:lang w:eastAsia="zh-CN"/>
        </w:rPr>
        <w:t>铺设沥青瓦前，应在基层上弹出水平及垂直基准线，并应按线铺设。</w:t>
      </w:r>
    </w:p>
    <w:p w14:paraId="21E7CBB0" w14:textId="77777777" w:rsidR="00EC7AB5" w:rsidRDefault="00000000">
      <w:pPr>
        <w:rPr>
          <w:lang w:eastAsia="zh-CN"/>
        </w:rPr>
      </w:pPr>
      <w:r>
        <w:rPr>
          <w:lang w:eastAsia="zh-CN"/>
        </w:rPr>
        <w:t>5.8.14  </w:t>
      </w:r>
      <w:r>
        <w:rPr>
          <w:lang w:eastAsia="zh-CN"/>
        </w:rPr>
        <w:t>檐口部位宜先铺设金属滴水板或双层檐口瓦，并应将其固定在基层上，再铺设防水垫层和起始瓦片。</w:t>
      </w:r>
    </w:p>
    <w:p w14:paraId="547DF089" w14:textId="77777777" w:rsidR="00EC7AB5" w:rsidRDefault="00000000">
      <w:pPr>
        <w:rPr>
          <w:lang w:eastAsia="zh-CN"/>
        </w:rPr>
      </w:pPr>
      <w:r>
        <w:rPr>
          <w:lang w:eastAsia="zh-CN"/>
        </w:rPr>
        <w:t>5.8.15  </w:t>
      </w:r>
      <w:proofErr w:type="gramStart"/>
      <w:r>
        <w:rPr>
          <w:lang w:eastAsia="zh-CN"/>
        </w:rPr>
        <w:t>沥青瓦应自</w:t>
      </w:r>
      <w:proofErr w:type="gramEnd"/>
      <w:r>
        <w:rPr>
          <w:lang w:eastAsia="zh-CN"/>
        </w:rPr>
        <w:t>檐口向上铺设，起始</w:t>
      </w:r>
      <w:proofErr w:type="gramStart"/>
      <w:r>
        <w:rPr>
          <w:lang w:eastAsia="zh-CN"/>
        </w:rPr>
        <w:t>层瓦应</w:t>
      </w:r>
      <w:proofErr w:type="gramEnd"/>
      <w:r>
        <w:rPr>
          <w:lang w:eastAsia="zh-CN"/>
        </w:rPr>
        <w:t>由瓦片经</w:t>
      </w:r>
      <w:proofErr w:type="gramStart"/>
      <w:r>
        <w:rPr>
          <w:lang w:eastAsia="zh-CN"/>
        </w:rPr>
        <w:t>切除垂片部分</w:t>
      </w:r>
      <w:proofErr w:type="gramEnd"/>
      <w:r>
        <w:rPr>
          <w:lang w:eastAsia="zh-CN"/>
        </w:rPr>
        <w:t>后制得，且起始</w:t>
      </w:r>
      <w:proofErr w:type="gramStart"/>
      <w:r>
        <w:rPr>
          <w:lang w:eastAsia="zh-CN"/>
        </w:rPr>
        <w:t>层瓦沿</w:t>
      </w:r>
      <w:proofErr w:type="gramEnd"/>
      <w:r>
        <w:rPr>
          <w:lang w:eastAsia="zh-CN"/>
        </w:rPr>
        <w:t>檐口应平行铺设并伸出檐口</w:t>
      </w:r>
      <w:r>
        <w:rPr>
          <w:lang w:eastAsia="zh-CN"/>
        </w:rPr>
        <w:t>10mm</w:t>
      </w:r>
      <w:r>
        <w:rPr>
          <w:lang w:eastAsia="zh-CN"/>
        </w:rPr>
        <w:t>，再用沥青基胶结材料和基层粘结；</w:t>
      </w:r>
      <w:proofErr w:type="gramStart"/>
      <w:r>
        <w:rPr>
          <w:lang w:eastAsia="zh-CN"/>
        </w:rPr>
        <w:t>第一层瓦应与起始层瓦叠合</w:t>
      </w:r>
      <w:proofErr w:type="gramEnd"/>
      <w:r>
        <w:rPr>
          <w:lang w:eastAsia="zh-CN"/>
        </w:rPr>
        <w:t>，但瓦切口应向下指向檐口；</w:t>
      </w:r>
      <w:proofErr w:type="gramStart"/>
      <w:r>
        <w:rPr>
          <w:lang w:eastAsia="zh-CN"/>
        </w:rPr>
        <w:t>第二层瓦应压在</w:t>
      </w:r>
      <w:proofErr w:type="gramEnd"/>
      <w:r>
        <w:rPr>
          <w:lang w:eastAsia="zh-CN"/>
        </w:rPr>
        <w:t>第一层瓦上且露出瓦切口，但不得超过切口长度。相邻两层沥青瓦的拼缝及切口应均匀错开。</w:t>
      </w:r>
    </w:p>
    <w:p w14:paraId="7E818A30" w14:textId="77777777" w:rsidR="00EC7AB5" w:rsidRDefault="00000000">
      <w:pPr>
        <w:rPr>
          <w:lang w:eastAsia="zh-CN"/>
        </w:rPr>
      </w:pPr>
      <w:r>
        <w:rPr>
          <w:lang w:eastAsia="zh-CN"/>
        </w:rPr>
        <w:t>5.8.16  </w:t>
      </w:r>
      <w:r>
        <w:rPr>
          <w:lang w:eastAsia="zh-CN"/>
        </w:rPr>
        <w:t>檐口、屋脊等屋面边沿部位的沥青瓦之间、起始层</w:t>
      </w:r>
      <w:proofErr w:type="gramStart"/>
      <w:r>
        <w:rPr>
          <w:lang w:eastAsia="zh-CN"/>
        </w:rPr>
        <w:t>沥青瓦与基层</w:t>
      </w:r>
      <w:proofErr w:type="gramEnd"/>
      <w:r>
        <w:rPr>
          <w:lang w:eastAsia="zh-CN"/>
        </w:rPr>
        <w:t>之间，应采用沥青基胶结</w:t>
      </w:r>
      <w:proofErr w:type="gramStart"/>
      <w:r>
        <w:rPr>
          <w:lang w:eastAsia="zh-CN"/>
        </w:rPr>
        <w:t>材料满粘牢固</w:t>
      </w:r>
      <w:proofErr w:type="gramEnd"/>
      <w:r>
        <w:rPr>
          <w:lang w:eastAsia="zh-CN"/>
        </w:rPr>
        <w:t>。</w:t>
      </w:r>
    </w:p>
    <w:p w14:paraId="4A9F4C26" w14:textId="77777777" w:rsidR="00EC7AB5" w:rsidRDefault="00000000">
      <w:pPr>
        <w:rPr>
          <w:lang w:eastAsia="zh-CN"/>
        </w:rPr>
      </w:pPr>
      <w:r>
        <w:rPr>
          <w:lang w:eastAsia="zh-CN"/>
        </w:rPr>
        <w:t>5.8.17  </w:t>
      </w:r>
      <w:r>
        <w:rPr>
          <w:lang w:eastAsia="zh-CN"/>
        </w:rPr>
        <w:t>在沥青瓦上钉固定钉时，应将钉垂直钉入</w:t>
      </w:r>
      <w:proofErr w:type="gramStart"/>
      <w:r>
        <w:rPr>
          <w:lang w:eastAsia="zh-CN"/>
        </w:rPr>
        <w:t>持钉层</w:t>
      </w:r>
      <w:proofErr w:type="gramEnd"/>
      <w:r>
        <w:rPr>
          <w:lang w:eastAsia="zh-CN"/>
        </w:rPr>
        <w:t>内；固定钉穿入细石混凝土</w:t>
      </w:r>
      <w:proofErr w:type="gramStart"/>
      <w:r>
        <w:rPr>
          <w:lang w:eastAsia="zh-CN"/>
        </w:rPr>
        <w:t>持钉层</w:t>
      </w:r>
      <w:proofErr w:type="gramEnd"/>
      <w:r>
        <w:rPr>
          <w:lang w:eastAsia="zh-CN"/>
        </w:rPr>
        <w:t>的深度不应小于</w:t>
      </w:r>
      <w:r>
        <w:rPr>
          <w:lang w:eastAsia="zh-CN"/>
        </w:rPr>
        <w:t>20mm</w:t>
      </w:r>
      <w:r>
        <w:rPr>
          <w:lang w:eastAsia="zh-CN"/>
        </w:rPr>
        <w:t>，穿入木质</w:t>
      </w:r>
      <w:proofErr w:type="gramStart"/>
      <w:r>
        <w:rPr>
          <w:lang w:eastAsia="zh-CN"/>
        </w:rPr>
        <w:t>持钉层</w:t>
      </w:r>
      <w:proofErr w:type="gramEnd"/>
      <w:r>
        <w:rPr>
          <w:lang w:eastAsia="zh-CN"/>
        </w:rPr>
        <w:t>的深度不应小于</w:t>
      </w:r>
      <w:r>
        <w:rPr>
          <w:lang w:eastAsia="zh-CN"/>
        </w:rPr>
        <w:t>15mm</w:t>
      </w:r>
      <w:r>
        <w:rPr>
          <w:lang w:eastAsia="zh-CN"/>
        </w:rPr>
        <w:t>，固定钉的钉帽不得外露在沥青瓦表面。</w:t>
      </w:r>
    </w:p>
    <w:p w14:paraId="5C391942" w14:textId="77777777" w:rsidR="00EC7AB5" w:rsidRDefault="00000000">
      <w:pPr>
        <w:rPr>
          <w:lang w:eastAsia="zh-CN"/>
        </w:rPr>
      </w:pPr>
      <w:r>
        <w:rPr>
          <w:lang w:eastAsia="zh-CN"/>
        </w:rPr>
        <w:t>5.8.18  </w:t>
      </w:r>
      <w:r>
        <w:rPr>
          <w:lang w:eastAsia="zh-CN"/>
        </w:rPr>
        <w:t>每片脊瓦应用两个固定钉固定；脊瓦应顺年最大频率风向搭接，并应</w:t>
      </w:r>
      <w:proofErr w:type="gramStart"/>
      <w:r>
        <w:rPr>
          <w:lang w:eastAsia="zh-CN"/>
        </w:rPr>
        <w:t>搭盖住</w:t>
      </w:r>
      <w:proofErr w:type="gramEnd"/>
      <w:r>
        <w:rPr>
          <w:lang w:eastAsia="zh-CN"/>
        </w:rPr>
        <w:t>两坡面沥青瓦每边不小于</w:t>
      </w:r>
      <w:r>
        <w:rPr>
          <w:lang w:eastAsia="zh-CN"/>
        </w:rPr>
        <w:t>150mm</w:t>
      </w:r>
      <w:r>
        <w:rPr>
          <w:lang w:eastAsia="zh-CN"/>
        </w:rPr>
        <w:t>；脊瓦与脊瓦的压盖面不应小于脊瓦面积的</w:t>
      </w:r>
      <w:r>
        <w:rPr>
          <w:lang w:eastAsia="zh-CN"/>
        </w:rPr>
        <w:t>1/2</w:t>
      </w:r>
      <w:r>
        <w:rPr>
          <w:lang w:eastAsia="zh-CN"/>
        </w:rPr>
        <w:t>。</w:t>
      </w:r>
    </w:p>
    <w:p w14:paraId="158ACF72" w14:textId="77777777" w:rsidR="00EC7AB5" w:rsidRDefault="00000000">
      <w:pPr>
        <w:rPr>
          <w:lang w:eastAsia="zh-CN"/>
        </w:rPr>
      </w:pPr>
      <w:r>
        <w:rPr>
          <w:lang w:eastAsia="zh-CN"/>
        </w:rPr>
        <w:t>5.8.19  </w:t>
      </w:r>
      <w:r>
        <w:rPr>
          <w:lang w:eastAsia="zh-CN"/>
        </w:rPr>
        <w:t>沥青瓦屋面与立墙或伸出屋面的烟囱、管道的交接处应做泛水，在其周边与立面</w:t>
      </w:r>
      <w:r>
        <w:rPr>
          <w:lang w:eastAsia="zh-CN"/>
        </w:rPr>
        <w:t>250mm</w:t>
      </w:r>
      <w:r>
        <w:rPr>
          <w:lang w:eastAsia="zh-CN"/>
        </w:rPr>
        <w:t>的范围内应铺设附加层，然后在其表面用沥青基胶结</w:t>
      </w:r>
      <w:proofErr w:type="gramStart"/>
      <w:r>
        <w:rPr>
          <w:lang w:eastAsia="zh-CN"/>
        </w:rPr>
        <w:t>材料满粘一层</w:t>
      </w:r>
      <w:proofErr w:type="gramEnd"/>
      <w:r>
        <w:rPr>
          <w:lang w:eastAsia="zh-CN"/>
        </w:rPr>
        <w:t>沥青瓦片。</w:t>
      </w:r>
    </w:p>
    <w:p w14:paraId="0945136C" w14:textId="77777777" w:rsidR="00EC7AB5" w:rsidRDefault="00000000">
      <w:pPr>
        <w:rPr>
          <w:lang w:eastAsia="zh-CN"/>
        </w:rPr>
      </w:pPr>
      <w:r>
        <w:rPr>
          <w:lang w:eastAsia="zh-CN"/>
        </w:rPr>
        <w:t>5.8.20  </w:t>
      </w:r>
      <w:r>
        <w:rPr>
          <w:lang w:eastAsia="zh-CN"/>
        </w:rPr>
        <w:t>铺设沥青瓦屋面的天沟应顺直，瓦片应粘结牢固，搭接缝应密封严密，排水应通畅。</w:t>
      </w:r>
    </w:p>
    <w:p w14:paraId="3A06C2E4" w14:textId="77777777" w:rsidR="00EC7AB5" w:rsidRDefault="00000000">
      <w:pPr>
        <w:rPr>
          <w:lang w:eastAsia="zh-CN"/>
        </w:rPr>
      </w:pPr>
      <w:r>
        <w:rPr>
          <w:lang w:eastAsia="zh-CN"/>
        </w:rPr>
        <w:t>5.8.21  </w:t>
      </w:r>
      <w:r>
        <w:rPr>
          <w:lang w:eastAsia="zh-CN"/>
        </w:rPr>
        <w:t>沥青瓦的贮运、保管应符合下列规定：</w:t>
      </w:r>
    </w:p>
    <w:p w14:paraId="306F888F" w14:textId="77777777" w:rsidR="00EC7AB5" w:rsidRDefault="00000000">
      <w:pPr>
        <w:rPr>
          <w:lang w:eastAsia="zh-CN"/>
        </w:rPr>
      </w:pPr>
      <w:r>
        <w:rPr>
          <w:lang w:eastAsia="zh-CN"/>
        </w:rPr>
        <w:lastRenderedPageBreak/>
        <w:t>1  </w:t>
      </w:r>
      <w:r>
        <w:rPr>
          <w:lang w:eastAsia="zh-CN"/>
        </w:rPr>
        <w:t>不同类型、规格的产品应分别堆放；</w:t>
      </w:r>
    </w:p>
    <w:p w14:paraId="41D6A6B9" w14:textId="77777777" w:rsidR="00EC7AB5" w:rsidRDefault="00000000">
      <w:pPr>
        <w:rPr>
          <w:lang w:eastAsia="zh-CN"/>
        </w:rPr>
      </w:pPr>
      <w:r>
        <w:rPr>
          <w:lang w:eastAsia="zh-CN"/>
        </w:rPr>
        <w:t>2  </w:t>
      </w:r>
      <w:r>
        <w:rPr>
          <w:lang w:eastAsia="zh-CN"/>
        </w:rPr>
        <w:t>贮存温度不应高于</w:t>
      </w:r>
      <w:r>
        <w:rPr>
          <w:lang w:eastAsia="zh-CN"/>
        </w:rPr>
        <w:t>45℃</w:t>
      </w:r>
      <w:r>
        <w:rPr>
          <w:lang w:eastAsia="zh-CN"/>
        </w:rPr>
        <w:t>，并应平放贮存；</w:t>
      </w:r>
    </w:p>
    <w:p w14:paraId="62C6D9B4" w14:textId="77777777" w:rsidR="00EC7AB5" w:rsidRDefault="00000000">
      <w:pPr>
        <w:rPr>
          <w:lang w:eastAsia="zh-CN"/>
        </w:rPr>
      </w:pPr>
      <w:r>
        <w:rPr>
          <w:lang w:eastAsia="zh-CN"/>
        </w:rPr>
        <w:t>3  </w:t>
      </w:r>
      <w:r>
        <w:rPr>
          <w:lang w:eastAsia="zh-CN"/>
        </w:rPr>
        <w:t>应避免雨淋、日晒、受潮，并应注意通风和避免接近火源。</w:t>
      </w:r>
    </w:p>
    <w:p w14:paraId="019AA7B6" w14:textId="77777777" w:rsidR="00EC7AB5" w:rsidRDefault="00000000">
      <w:pPr>
        <w:rPr>
          <w:lang w:eastAsia="zh-CN"/>
        </w:rPr>
      </w:pPr>
      <w:r>
        <w:rPr>
          <w:lang w:eastAsia="zh-CN"/>
        </w:rPr>
        <w:t>5.8.22  </w:t>
      </w:r>
      <w:r>
        <w:rPr>
          <w:lang w:eastAsia="zh-CN"/>
        </w:rPr>
        <w:t>进场的</w:t>
      </w:r>
      <w:proofErr w:type="gramStart"/>
      <w:r>
        <w:rPr>
          <w:lang w:eastAsia="zh-CN"/>
        </w:rPr>
        <w:t>沥青瓦应检验</w:t>
      </w:r>
      <w:proofErr w:type="gramEnd"/>
      <w:r>
        <w:rPr>
          <w:lang w:eastAsia="zh-CN"/>
        </w:rPr>
        <w:t>可溶物含量、拉力、耐热度、柔度、</w:t>
      </w:r>
      <w:proofErr w:type="gramStart"/>
      <w:r>
        <w:rPr>
          <w:lang w:eastAsia="zh-CN"/>
        </w:rPr>
        <w:t>不</w:t>
      </w:r>
      <w:proofErr w:type="gramEnd"/>
      <w:r>
        <w:rPr>
          <w:lang w:eastAsia="zh-CN"/>
        </w:rPr>
        <w:t>透水性、叠层剥离强度等项目。</w:t>
      </w:r>
    </w:p>
    <w:p w14:paraId="25209203" w14:textId="77777777" w:rsidR="00EC7AB5" w:rsidRDefault="00000000">
      <w:pPr>
        <w:rPr>
          <w:lang w:eastAsia="zh-CN"/>
        </w:rPr>
      </w:pPr>
      <w:r>
        <w:rPr>
          <w:lang w:eastAsia="zh-CN"/>
        </w:rPr>
        <w:br w:type="page"/>
      </w:r>
    </w:p>
    <w:p w14:paraId="6D8E4CF6" w14:textId="77777777" w:rsidR="00EC7AB5" w:rsidRDefault="00000000">
      <w:pPr>
        <w:rPr>
          <w:lang w:eastAsia="zh-CN"/>
        </w:rPr>
      </w:pPr>
      <w:r>
        <w:rPr>
          <w:lang w:eastAsia="zh-CN"/>
        </w:rPr>
        <w:lastRenderedPageBreak/>
        <w:t>5.9  </w:t>
      </w:r>
      <w:r>
        <w:rPr>
          <w:lang w:eastAsia="zh-CN"/>
        </w:rPr>
        <w:t>金属板屋面施工</w:t>
      </w:r>
    </w:p>
    <w:p w14:paraId="072B76D7" w14:textId="77777777" w:rsidR="00EC7AB5" w:rsidRDefault="00000000">
      <w:pPr>
        <w:rPr>
          <w:lang w:eastAsia="zh-CN"/>
        </w:rPr>
      </w:pPr>
      <w:r>
        <w:rPr>
          <w:lang w:eastAsia="zh-CN"/>
        </w:rPr>
        <w:t>5.9.1  </w:t>
      </w:r>
      <w:r>
        <w:rPr>
          <w:lang w:eastAsia="zh-CN"/>
        </w:rPr>
        <w:t>金属板屋面施工应在主体结构和支承结构验收合格后进行。</w:t>
      </w:r>
    </w:p>
    <w:p w14:paraId="297ABC8C" w14:textId="77777777" w:rsidR="00EC7AB5" w:rsidRDefault="00000000">
      <w:pPr>
        <w:rPr>
          <w:lang w:eastAsia="zh-CN"/>
        </w:rPr>
      </w:pPr>
      <w:r>
        <w:rPr>
          <w:lang w:eastAsia="zh-CN"/>
        </w:rPr>
        <w:t>5.9.2  </w:t>
      </w:r>
      <w:r>
        <w:rPr>
          <w:lang w:eastAsia="zh-CN"/>
        </w:rPr>
        <w:t>金属板屋面施工前应根据施工图纸进行深化排板图设计。金属板铺设时，应根据金属板板型技术要求和深化设计排板图进行。</w:t>
      </w:r>
    </w:p>
    <w:p w14:paraId="64A0014D" w14:textId="77777777" w:rsidR="00EC7AB5" w:rsidRDefault="00000000">
      <w:pPr>
        <w:rPr>
          <w:lang w:eastAsia="zh-CN"/>
        </w:rPr>
      </w:pPr>
      <w:r>
        <w:rPr>
          <w:lang w:eastAsia="zh-CN"/>
        </w:rPr>
        <w:t>5.9.3  </w:t>
      </w:r>
      <w:r>
        <w:rPr>
          <w:lang w:eastAsia="zh-CN"/>
        </w:rPr>
        <w:t>金属板屋面施工测量应与主体结构测量相配合，其误差应及时调整，不得积累；施工过程中应定期对金属板的安装定位基准点进行校核。</w:t>
      </w:r>
    </w:p>
    <w:p w14:paraId="695EDAE2" w14:textId="77777777" w:rsidR="00EC7AB5" w:rsidRDefault="00000000">
      <w:pPr>
        <w:rPr>
          <w:lang w:eastAsia="zh-CN"/>
        </w:rPr>
      </w:pPr>
      <w:r>
        <w:rPr>
          <w:lang w:eastAsia="zh-CN"/>
        </w:rPr>
        <w:t>5.9.4  </w:t>
      </w:r>
      <w:r>
        <w:rPr>
          <w:lang w:eastAsia="zh-CN"/>
        </w:rPr>
        <w:t>金属板屋面的构件及配件应有产品合格证和性能检测报告，其材料的品种、规格、性能等应符合设计要求和产品标准的规定。</w:t>
      </w:r>
    </w:p>
    <w:p w14:paraId="7700103A" w14:textId="77777777" w:rsidR="00EC7AB5" w:rsidRDefault="00000000">
      <w:pPr>
        <w:rPr>
          <w:lang w:eastAsia="zh-CN"/>
        </w:rPr>
      </w:pPr>
      <w:r>
        <w:rPr>
          <w:lang w:eastAsia="zh-CN"/>
        </w:rPr>
        <w:t>5.9.5  </w:t>
      </w:r>
      <w:r>
        <w:rPr>
          <w:lang w:eastAsia="zh-CN"/>
        </w:rPr>
        <w:t>金属板的长度应根据屋面排水坡度、板型连接构造、环境温差及吊装运输条件等综合确定。</w:t>
      </w:r>
    </w:p>
    <w:p w14:paraId="587B7223" w14:textId="77777777" w:rsidR="00EC7AB5" w:rsidRDefault="00000000">
      <w:pPr>
        <w:rPr>
          <w:lang w:eastAsia="zh-CN"/>
        </w:rPr>
      </w:pPr>
      <w:r>
        <w:rPr>
          <w:lang w:eastAsia="zh-CN"/>
        </w:rPr>
        <w:t>5.9.6  </w:t>
      </w:r>
      <w:r>
        <w:rPr>
          <w:lang w:eastAsia="zh-CN"/>
        </w:rPr>
        <w:t>金属板的横向搭接方向宜顺主导风向；当在多维曲面上雨水可能翻越金属板板</w:t>
      </w:r>
      <w:proofErr w:type="gramStart"/>
      <w:r>
        <w:rPr>
          <w:lang w:eastAsia="zh-CN"/>
        </w:rPr>
        <w:t>肋</w:t>
      </w:r>
      <w:proofErr w:type="gramEnd"/>
      <w:r>
        <w:rPr>
          <w:lang w:eastAsia="zh-CN"/>
        </w:rPr>
        <w:t>横流时，金属板的纵向搭接应顺流水方向。</w:t>
      </w:r>
    </w:p>
    <w:p w14:paraId="12D6864E" w14:textId="77777777" w:rsidR="00EC7AB5" w:rsidRDefault="00000000">
      <w:pPr>
        <w:rPr>
          <w:lang w:eastAsia="zh-CN"/>
        </w:rPr>
      </w:pPr>
      <w:r>
        <w:rPr>
          <w:lang w:eastAsia="zh-CN"/>
        </w:rPr>
        <w:t>5.9.7  </w:t>
      </w:r>
      <w:r>
        <w:rPr>
          <w:lang w:eastAsia="zh-CN"/>
        </w:rPr>
        <w:t>金属板铺设过程中应对金属</w:t>
      </w:r>
      <w:proofErr w:type="gramStart"/>
      <w:r>
        <w:rPr>
          <w:lang w:eastAsia="zh-CN"/>
        </w:rPr>
        <w:t>板采取</w:t>
      </w:r>
      <w:proofErr w:type="gramEnd"/>
      <w:r>
        <w:rPr>
          <w:lang w:eastAsia="zh-CN"/>
        </w:rPr>
        <w:t>临时固定措施，当天就位的金属板材应及时连接固定。</w:t>
      </w:r>
    </w:p>
    <w:p w14:paraId="4AEB0CCB" w14:textId="77777777" w:rsidR="00EC7AB5" w:rsidRDefault="00000000">
      <w:pPr>
        <w:rPr>
          <w:lang w:eastAsia="zh-CN"/>
        </w:rPr>
      </w:pPr>
      <w:r>
        <w:rPr>
          <w:lang w:eastAsia="zh-CN"/>
        </w:rPr>
        <w:t>5.9.8  </w:t>
      </w:r>
      <w:r>
        <w:rPr>
          <w:lang w:eastAsia="zh-CN"/>
        </w:rPr>
        <w:t>金属板安装应平整、顺滑，板面不应有施工残留物；檐口线、屋脊线应顺直，不得有起伏不平现象。</w:t>
      </w:r>
    </w:p>
    <w:p w14:paraId="365692E6" w14:textId="77777777" w:rsidR="00EC7AB5" w:rsidRDefault="00000000">
      <w:pPr>
        <w:rPr>
          <w:lang w:eastAsia="zh-CN"/>
        </w:rPr>
      </w:pPr>
      <w:r>
        <w:rPr>
          <w:lang w:eastAsia="zh-CN"/>
        </w:rPr>
        <w:t>5.9.9  </w:t>
      </w:r>
      <w:r>
        <w:rPr>
          <w:lang w:eastAsia="zh-CN"/>
        </w:rPr>
        <w:t>金属板屋面施工完毕，应进行雨后观察、整体或局部淋水试验，檐沟、天沟应进行蓄水试验，并应填写淋水和蓄水试验记录。</w:t>
      </w:r>
    </w:p>
    <w:p w14:paraId="324E6283" w14:textId="77777777" w:rsidR="00EC7AB5" w:rsidRDefault="00000000">
      <w:pPr>
        <w:rPr>
          <w:lang w:eastAsia="zh-CN"/>
        </w:rPr>
      </w:pPr>
      <w:r>
        <w:rPr>
          <w:lang w:eastAsia="zh-CN"/>
        </w:rPr>
        <w:t>5.9.10  </w:t>
      </w:r>
      <w:r>
        <w:rPr>
          <w:lang w:eastAsia="zh-CN"/>
        </w:rPr>
        <w:t>金属板屋面完工后，应避免屋面受物体冲击，并不宜对金属面板进行焊接、开孔等作业，严禁任意上人或堆放物件。</w:t>
      </w:r>
    </w:p>
    <w:p w14:paraId="04261715" w14:textId="77777777" w:rsidR="00EC7AB5" w:rsidRDefault="00000000">
      <w:pPr>
        <w:rPr>
          <w:lang w:eastAsia="zh-CN"/>
        </w:rPr>
      </w:pPr>
      <w:r>
        <w:rPr>
          <w:lang w:eastAsia="zh-CN"/>
        </w:rPr>
        <w:t>5.9.11  </w:t>
      </w:r>
      <w:r>
        <w:rPr>
          <w:lang w:eastAsia="zh-CN"/>
        </w:rPr>
        <w:t>金属板应边缘整齐、表面光滑，色泽均匀、外形规则，不得</w:t>
      </w:r>
      <w:proofErr w:type="gramStart"/>
      <w:r>
        <w:rPr>
          <w:lang w:eastAsia="zh-CN"/>
        </w:rPr>
        <w:t>有扭翘</w:t>
      </w:r>
      <w:proofErr w:type="gramEnd"/>
      <w:r>
        <w:rPr>
          <w:lang w:eastAsia="zh-CN"/>
        </w:rPr>
        <w:t>、脱膜和锈蚀等缺陷。</w:t>
      </w:r>
    </w:p>
    <w:p w14:paraId="44502BCA" w14:textId="77777777" w:rsidR="00EC7AB5" w:rsidRDefault="00000000">
      <w:pPr>
        <w:rPr>
          <w:lang w:eastAsia="zh-CN"/>
        </w:rPr>
      </w:pPr>
      <w:r>
        <w:rPr>
          <w:lang w:eastAsia="zh-CN"/>
        </w:rPr>
        <w:t>5.9.12  </w:t>
      </w:r>
      <w:r>
        <w:rPr>
          <w:lang w:eastAsia="zh-CN"/>
        </w:rPr>
        <w:t>金属板的吊运、保管应符合下列规定：</w:t>
      </w:r>
    </w:p>
    <w:p w14:paraId="52ACAFD6" w14:textId="77777777" w:rsidR="00EC7AB5" w:rsidRDefault="00000000">
      <w:pPr>
        <w:rPr>
          <w:lang w:eastAsia="zh-CN"/>
        </w:rPr>
      </w:pPr>
      <w:r>
        <w:rPr>
          <w:lang w:eastAsia="zh-CN"/>
        </w:rPr>
        <w:t>1  </w:t>
      </w:r>
      <w:r>
        <w:rPr>
          <w:lang w:eastAsia="zh-CN"/>
        </w:rPr>
        <w:t>金属</w:t>
      </w:r>
      <w:proofErr w:type="gramStart"/>
      <w:r>
        <w:rPr>
          <w:lang w:eastAsia="zh-CN"/>
        </w:rPr>
        <w:t>板应用</w:t>
      </w:r>
      <w:proofErr w:type="gramEnd"/>
      <w:r>
        <w:rPr>
          <w:lang w:eastAsia="zh-CN"/>
        </w:rPr>
        <w:t>专用吊具安装，吊装和运输过程中不得损伤金属板材；</w:t>
      </w:r>
    </w:p>
    <w:p w14:paraId="45E27B36" w14:textId="77777777" w:rsidR="00EC7AB5" w:rsidRDefault="00000000">
      <w:pPr>
        <w:rPr>
          <w:lang w:eastAsia="zh-CN"/>
        </w:rPr>
      </w:pPr>
      <w:r>
        <w:rPr>
          <w:lang w:eastAsia="zh-CN"/>
        </w:rPr>
        <w:t>2  </w:t>
      </w:r>
      <w:r>
        <w:rPr>
          <w:lang w:eastAsia="zh-CN"/>
        </w:rPr>
        <w:t>金属板堆放地点宜选择在安装现场附近，堆放场地应平整坚实且便于排除地面水。</w:t>
      </w:r>
    </w:p>
    <w:p w14:paraId="1C9D919F" w14:textId="77777777" w:rsidR="00EC7AB5" w:rsidRDefault="00000000">
      <w:pPr>
        <w:rPr>
          <w:lang w:eastAsia="zh-CN"/>
        </w:rPr>
      </w:pPr>
      <w:r>
        <w:rPr>
          <w:lang w:eastAsia="zh-CN"/>
        </w:rPr>
        <w:t>5.9.13  </w:t>
      </w:r>
      <w:r>
        <w:rPr>
          <w:lang w:eastAsia="zh-CN"/>
        </w:rPr>
        <w:t>进场的彩色涂层钢板及钢带应检验屈服强度、抗拉强度、断后伸长率、镀层重量、涂层厚度等项目。</w:t>
      </w:r>
    </w:p>
    <w:p w14:paraId="63E853C8" w14:textId="77777777" w:rsidR="00EC7AB5" w:rsidRDefault="00000000">
      <w:pPr>
        <w:rPr>
          <w:lang w:eastAsia="zh-CN"/>
        </w:rPr>
      </w:pPr>
      <w:r>
        <w:rPr>
          <w:lang w:eastAsia="zh-CN"/>
        </w:rPr>
        <w:t>5.9.14  </w:t>
      </w:r>
      <w:r>
        <w:rPr>
          <w:lang w:eastAsia="zh-CN"/>
        </w:rPr>
        <w:t>金属面绝热夹芯板的贮运、保管应符合下列规定：</w:t>
      </w:r>
    </w:p>
    <w:p w14:paraId="62E30362" w14:textId="77777777" w:rsidR="00EC7AB5" w:rsidRDefault="00000000">
      <w:pPr>
        <w:rPr>
          <w:lang w:eastAsia="zh-CN"/>
        </w:rPr>
      </w:pPr>
      <w:r>
        <w:rPr>
          <w:lang w:eastAsia="zh-CN"/>
        </w:rPr>
        <w:t>1  </w:t>
      </w:r>
      <w:r>
        <w:rPr>
          <w:lang w:eastAsia="zh-CN"/>
        </w:rPr>
        <w:t>夹芯板应采取防雨、防潮、防火措施；</w:t>
      </w:r>
    </w:p>
    <w:p w14:paraId="3A05BDBD" w14:textId="77777777" w:rsidR="00EC7AB5" w:rsidRDefault="00000000">
      <w:pPr>
        <w:rPr>
          <w:lang w:eastAsia="zh-CN"/>
        </w:rPr>
      </w:pPr>
      <w:r>
        <w:rPr>
          <w:lang w:eastAsia="zh-CN"/>
        </w:rPr>
        <w:lastRenderedPageBreak/>
        <w:t>2  </w:t>
      </w:r>
      <w:r>
        <w:rPr>
          <w:lang w:eastAsia="zh-CN"/>
        </w:rPr>
        <w:t>夹芯板之间应用衬垫隔离，并应分类堆放，应避免受压或机械损伤。</w:t>
      </w:r>
    </w:p>
    <w:p w14:paraId="094CCE29" w14:textId="77777777" w:rsidR="00EC7AB5" w:rsidRDefault="00000000">
      <w:pPr>
        <w:rPr>
          <w:lang w:eastAsia="zh-CN"/>
        </w:rPr>
      </w:pPr>
      <w:r>
        <w:rPr>
          <w:lang w:eastAsia="zh-CN"/>
        </w:rPr>
        <w:t>5.9.15  </w:t>
      </w:r>
      <w:r>
        <w:rPr>
          <w:lang w:eastAsia="zh-CN"/>
        </w:rPr>
        <w:t>进场的金属面绝热夹芯板应检验剥离性能、抗弯承载力、防火性能等项目。</w:t>
      </w:r>
    </w:p>
    <w:p w14:paraId="628DADD8" w14:textId="77777777" w:rsidR="00EC7AB5" w:rsidRDefault="00000000">
      <w:pPr>
        <w:rPr>
          <w:lang w:eastAsia="zh-CN"/>
        </w:rPr>
      </w:pPr>
      <w:r>
        <w:rPr>
          <w:lang w:eastAsia="zh-CN"/>
        </w:rPr>
        <w:br w:type="page"/>
      </w:r>
    </w:p>
    <w:p w14:paraId="70532516" w14:textId="77777777" w:rsidR="00EC7AB5" w:rsidRDefault="00000000">
      <w:pPr>
        <w:rPr>
          <w:lang w:eastAsia="zh-CN"/>
        </w:rPr>
      </w:pPr>
      <w:r>
        <w:rPr>
          <w:lang w:eastAsia="zh-CN"/>
        </w:rPr>
        <w:lastRenderedPageBreak/>
        <w:t>5.10  </w:t>
      </w:r>
      <w:r>
        <w:rPr>
          <w:lang w:eastAsia="zh-CN"/>
        </w:rPr>
        <w:t>玻璃采光顶施工</w:t>
      </w:r>
    </w:p>
    <w:p w14:paraId="40C2B33B" w14:textId="77777777" w:rsidR="00EC7AB5" w:rsidRDefault="00000000">
      <w:pPr>
        <w:rPr>
          <w:lang w:eastAsia="zh-CN"/>
        </w:rPr>
      </w:pPr>
      <w:r>
        <w:rPr>
          <w:lang w:eastAsia="zh-CN"/>
        </w:rPr>
        <w:t>5.10.1  </w:t>
      </w:r>
      <w:r>
        <w:rPr>
          <w:lang w:eastAsia="zh-CN"/>
        </w:rPr>
        <w:t>玻璃采光</w:t>
      </w:r>
      <w:proofErr w:type="gramStart"/>
      <w:r>
        <w:rPr>
          <w:lang w:eastAsia="zh-CN"/>
        </w:rPr>
        <w:t>顶施工</w:t>
      </w:r>
      <w:proofErr w:type="gramEnd"/>
      <w:r>
        <w:rPr>
          <w:lang w:eastAsia="zh-CN"/>
        </w:rPr>
        <w:t>应在主体结构验收合格后进行；采光顶的支承构件与主体结构连接的预埋件应按设计要求埋设。</w:t>
      </w:r>
    </w:p>
    <w:p w14:paraId="0862AA31" w14:textId="77777777" w:rsidR="00EC7AB5" w:rsidRDefault="00000000">
      <w:pPr>
        <w:rPr>
          <w:lang w:eastAsia="zh-CN"/>
        </w:rPr>
      </w:pPr>
      <w:r>
        <w:rPr>
          <w:lang w:eastAsia="zh-CN"/>
        </w:rPr>
        <w:t>5.10.2  </w:t>
      </w:r>
      <w:r>
        <w:rPr>
          <w:lang w:eastAsia="zh-CN"/>
        </w:rPr>
        <w:t>玻璃采光顶的施工测量应与主体结构测量相配合，测量偏差应及时调整，不得积累；施工过程中应定期对采光顶的安装定位基准点进行校核。</w:t>
      </w:r>
    </w:p>
    <w:p w14:paraId="4C27BF6A" w14:textId="77777777" w:rsidR="00EC7AB5" w:rsidRDefault="00000000">
      <w:pPr>
        <w:rPr>
          <w:lang w:eastAsia="zh-CN"/>
        </w:rPr>
      </w:pPr>
      <w:r>
        <w:rPr>
          <w:lang w:eastAsia="zh-CN"/>
        </w:rPr>
        <w:t>5.10.3  </w:t>
      </w:r>
      <w:r>
        <w:rPr>
          <w:lang w:eastAsia="zh-CN"/>
        </w:rPr>
        <w:t>玻璃采光顶的支承构件、玻璃组件及附件，其材料的品种、规格、色泽和性能应符合设计要求和技术标准的规定。</w:t>
      </w:r>
    </w:p>
    <w:p w14:paraId="2BE72664" w14:textId="77777777" w:rsidR="00EC7AB5" w:rsidRDefault="00000000">
      <w:pPr>
        <w:rPr>
          <w:lang w:eastAsia="zh-CN"/>
        </w:rPr>
      </w:pPr>
      <w:r>
        <w:rPr>
          <w:lang w:eastAsia="zh-CN"/>
        </w:rPr>
        <w:t>5.10.4  </w:t>
      </w:r>
      <w:r>
        <w:rPr>
          <w:lang w:eastAsia="zh-CN"/>
        </w:rPr>
        <w:t>玻璃采光</w:t>
      </w:r>
      <w:proofErr w:type="gramStart"/>
      <w:r>
        <w:rPr>
          <w:lang w:eastAsia="zh-CN"/>
        </w:rPr>
        <w:t>顶施工</w:t>
      </w:r>
      <w:proofErr w:type="gramEnd"/>
      <w:r>
        <w:rPr>
          <w:lang w:eastAsia="zh-CN"/>
        </w:rPr>
        <w:t>完毕，应进行雨后观察、整体或局部淋水试验，檐沟、天沟应进行蓄水试验，并应填写淋水和蓄水试验记录。</w:t>
      </w:r>
    </w:p>
    <w:p w14:paraId="5DB89ED9" w14:textId="77777777" w:rsidR="00EC7AB5" w:rsidRDefault="00000000">
      <w:pPr>
        <w:rPr>
          <w:lang w:eastAsia="zh-CN"/>
        </w:rPr>
      </w:pPr>
      <w:r>
        <w:rPr>
          <w:lang w:eastAsia="zh-CN"/>
        </w:rPr>
        <w:t>5.10.5  </w:t>
      </w:r>
      <w:r>
        <w:rPr>
          <w:lang w:eastAsia="zh-CN"/>
        </w:rPr>
        <w:t>框支承玻璃采光顶的安装施工应符合下列规定：</w:t>
      </w:r>
    </w:p>
    <w:p w14:paraId="0EB2C07A" w14:textId="77777777" w:rsidR="00EC7AB5" w:rsidRDefault="00000000">
      <w:pPr>
        <w:rPr>
          <w:lang w:eastAsia="zh-CN"/>
        </w:rPr>
      </w:pPr>
      <w:r>
        <w:rPr>
          <w:lang w:eastAsia="zh-CN"/>
        </w:rPr>
        <w:t>1  </w:t>
      </w:r>
      <w:r>
        <w:rPr>
          <w:lang w:eastAsia="zh-CN"/>
        </w:rPr>
        <w:t>应根据采光顶分格测量，确定</w:t>
      </w:r>
      <w:proofErr w:type="gramStart"/>
      <w:r>
        <w:rPr>
          <w:lang w:eastAsia="zh-CN"/>
        </w:rPr>
        <w:t>采光顶各分</w:t>
      </w:r>
      <w:proofErr w:type="gramEnd"/>
      <w:r>
        <w:rPr>
          <w:lang w:eastAsia="zh-CN"/>
        </w:rPr>
        <w:t>格点的空间定位；</w:t>
      </w:r>
    </w:p>
    <w:p w14:paraId="7A8ED365" w14:textId="77777777" w:rsidR="00EC7AB5" w:rsidRDefault="00000000">
      <w:pPr>
        <w:rPr>
          <w:lang w:eastAsia="zh-CN"/>
        </w:rPr>
      </w:pPr>
      <w:r>
        <w:rPr>
          <w:lang w:eastAsia="zh-CN"/>
        </w:rPr>
        <w:t>2  </w:t>
      </w:r>
      <w:r>
        <w:rPr>
          <w:lang w:eastAsia="zh-CN"/>
        </w:rPr>
        <w:t>支承结构应按顺序安装，采光顶框架组件安装就位、调整后应及时紧固；不同金属材料的接触面应采用隔离材料；</w:t>
      </w:r>
    </w:p>
    <w:p w14:paraId="5450CA0B" w14:textId="77777777" w:rsidR="00EC7AB5" w:rsidRDefault="00000000">
      <w:pPr>
        <w:rPr>
          <w:lang w:eastAsia="zh-CN"/>
        </w:rPr>
      </w:pPr>
      <w:r>
        <w:rPr>
          <w:lang w:eastAsia="zh-CN"/>
        </w:rPr>
        <w:t>3  </w:t>
      </w:r>
      <w:r>
        <w:rPr>
          <w:lang w:eastAsia="zh-CN"/>
        </w:rPr>
        <w:t>采光顶的周边封堵收口、屋脊处压边收口、支座处封口处理，均应铺设平整且可靠固定；</w:t>
      </w:r>
    </w:p>
    <w:p w14:paraId="3A63E7AE" w14:textId="77777777" w:rsidR="00EC7AB5" w:rsidRDefault="00000000">
      <w:pPr>
        <w:rPr>
          <w:lang w:eastAsia="zh-CN"/>
        </w:rPr>
      </w:pPr>
      <w:r>
        <w:rPr>
          <w:lang w:eastAsia="zh-CN"/>
        </w:rPr>
        <w:t>4  </w:t>
      </w:r>
      <w:r>
        <w:rPr>
          <w:lang w:eastAsia="zh-CN"/>
        </w:rPr>
        <w:t>采光顶天沟、排水槽、通气槽及雨水排出口等细部构造应符合设计要求；</w:t>
      </w:r>
    </w:p>
    <w:p w14:paraId="25BBD654" w14:textId="77777777" w:rsidR="00EC7AB5" w:rsidRDefault="00000000">
      <w:pPr>
        <w:rPr>
          <w:lang w:eastAsia="zh-CN"/>
        </w:rPr>
      </w:pPr>
      <w:r>
        <w:rPr>
          <w:lang w:eastAsia="zh-CN"/>
        </w:rPr>
        <w:t>5  </w:t>
      </w:r>
      <w:r>
        <w:rPr>
          <w:lang w:eastAsia="zh-CN"/>
        </w:rPr>
        <w:t>装饰压板应顺流水方向设置，表面应平整，接缝应符合设计要求。</w:t>
      </w:r>
    </w:p>
    <w:p w14:paraId="321A1F5F" w14:textId="77777777" w:rsidR="00EC7AB5" w:rsidRDefault="00000000">
      <w:pPr>
        <w:rPr>
          <w:lang w:eastAsia="zh-CN"/>
        </w:rPr>
      </w:pPr>
      <w:r>
        <w:rPr>
          <w:lang w:eastAsia="zh-CN"/>
        </w:rPr>
        <w:t>5.10.6  </w:t>
      </w:r>
      <w:r>
        <w:rPr>
          <w:lang w:eastAsia="zh-CN"/>
        </w:rPr>
        <w:t>点支承玻璃采光顶的安装施工应符合下列规定：</w:t>
      </w:r>
    </w:p>
    <w:p w14:paraId="2F324499" w14:textId="77777777" w:rsidR="00EC7AB5" w:rsidRDefault="00000000">
      <w:pPr>
        <w:rPr>
          <w:lang w:eastAsia="zh-CN"/>
        </w:rPr>
      </w:pPr>
      <w:r>
        <w:rPr>
          <w:lang w:eastAsia="zh-CN"/>
        </w:rPr>
        <w:t>1  </w:t>
      </w:r>
      <w:r>
        <w:rPr>
          <w:lang w:eastAsia="zh-CN"/>
        </w:rPr>
        <w:t>应根据采光顶分格测量，确定</w:t>
      </w:r>
      <w:proofErr w:type="gramStart"/>
      <w:r>
        <w:rPr>
          <w:lang w:eastAsia="zh-CN"/>
        </w:rPr>
        <w:t>采光顶各分</w:t>
      </w:r>
      <w:proofErr w:type="gramEnd"/>
      <w:r>
        <w:rPr>
          <w:lang w:eastAsia="zh-CN"/>
        </w:rPr>
        <w:t>格点的空间定位；</w:t>
      </w:r>
    </w:p>
    <w:p w14:paraId="367E6731" w14:textId="77777777" w:rsidR="00EC7AB5" w:rsidRDefault="00000000">
      <w:pPr>
        <w:rPr>
          <w:lang w:eastAsia="zh-CN"/>
        </w:rPr>
      </w:pPr>
      <w:r>
        <w:rPr>
          <w:lang w:eastAsia="zh-CN"/>
        </w:rPr>
        <w:t>2  </w:t>
      </w:r>
      <w:r>
        <w:rPr>
          <w:lang w:eastAsia="zh-CN"/>
        </w:rPr>
        <w:t>钢桁架及网架结构安装就位、调整后应及时紧固；钢索</w:t>
      </w:r>
      <w:proofErr w:type="gramStart"/>
      <w:r>
        <w:rPr>
          <w:lang w:eastAsia="zh-CN"/>
        </w:rPr>
        <w:t>杆结构</w:t>
      </w:r>
      <w:proofErr w:type="gramEnd"/>
      <w:r>
        <w:rPr>
          <w:lang w:eastAsia="zh-CN"/>
        </w:rPr>
        <w:t>的拉索、拉杆预应力施加应符合设计要求；</w:t>
      </w:r>
    </w:p>
    <w:p w14:paraId="2A4992D3" w14:textId="77777777" w:rsidR="00EC7AB5" w:rsidRDefault="00000000">
      <w:pPr>
        <w:rPr>
          <w:lang w:eastAsia="zh-CN"/>
        </w:rPr>
      </w:pPr>
      <w:r>
        <w:rPr>
          <w:lang w:eastAsia="zh-CN"/>
        </w:rPr>
        <w:t>3  </w:t>
      </w:r>
      <w:r>
        <w:rPr>
          <w:lang w:eastAsia="zh-CN"/>
        </w:rPr>
        <w:t>采光顶应采用不锈钢驳接组件装配，</w:t>
      </w:r>
      <w:proofErr w:type="gramStart"/>
      <w:r>
        <w:rPr>
          <w:lang w:eastAsia="zh-CN"/>
        </w:rPr>
        <w:t>爪件安装</w:t>
      </w:r>
      <w:proofErr w:type="gramEnd"/>
      <w:r>
        <w:rPr>
          <w:lang w:eastAsia="zh-CN"/>
        </w:rPr>
        <w:t>前应精确定出其安装位置；</w:t>
      </w:r>
    </w:p>
    <w:p w14:paraId="63928231" w14:textId="77777777" w:rsidR="00EC7AB5" w:rsidRDefault="00000000">
      <w:pPr>
        <w:rPr>
          <w:lang w:eastAsia="zh-CN"/>
        </w:rPr>
      </w:pPr>
      <w:r>
        <w:rPr>
          <w:lang w:eastAsia="zh-CN"/>
        </w:rPr>
        <w:t>4  </w:t>
      </w:r>
      <w:r>
        <w:rPr>
          <w:lang w:eastAsia="zh-CN"/>
        </w:rPr>
        <w:t>玻璃宜采用机械吸盘安装，并应采取必要的安全措施；</w:t>
      </w:r>
    </w:p>
    <w:p w14:paraId="06996DF7" w14:textId="77777777" w:rsidR="00EC7AB5" w:rsidRDefault="00000000">
      <w:pPr>
        <w:rPr>
          <w:lang w:eastAsia="zh-CN"/>
        </w:rPr>
      </w:pPr>
      <w:r>
        <w:rPr>
          <w:lang w:eastAsia="zh-CN"/>
        </w:rPr>
        <w:t>5  </w:t>
      </w:r>
      <w:r>
        <w:rPr>
          <w:lang w:eastAsia="zh-CN"/>
        </w:rPr>
        <w:t>玻璃接缝应采用硅酮耐候密封胶；</w:t>
      </w:r>
    </w:p>
    <w:p w14:paraId="471C603E" w14:textId="77777777" w:rsidR="00EC7AB5" w:rsidRDefault="00000000">
      <w:pPr>
        <w:rPr>
          <w:lang w:eastAsia="zh-CN"/>
        </w:rPr>
      </w:pPr>
      <w:r>
        <w:rPr>
          <w:lang w:eastAsia="zh-CN"/>
        </w:rPr>
        <w:t>6  </w:t>
      </w:r>
      <w:r>
        <w:rPr>
          <w:lang w:eastAsia="zh-CN"/>
        </w:rPr>
        <w:t>中空玻璃钻孔周边应采取多道密封措施。</w:t>
      </w:r>
    </w:p>
    <w:p w14:paraId="26A4F740" w14:textId="77777777" w:rsidR="00EC7AB5" w:rsidRDefault="00000000">
      <w:pPr>
        <w:rPr>
          <w:lang w:eastAsia="zh-CN"/>
        </w:rPr>
      </w:pPr>
      <w:r>
        <w:rPr>
          <w:lang w:eastAsia="zh-CN"/>
        </w:rPr>
        <w:t>5.10.7  </w:t>
      </w:r>
      <w:r>
        <w:rPr>
          <w:lang w:eastAsia="zh-CN"/>
        </w:rPr>
        <w:t>明框玻璃组件组装应符合下列规定：</w:t>
      </w:r>
    </w:p>
    <w:p w14:paraId="21AE2C17" w14:textId="77777777" w:rsidR="00EC7AB5" w:rsidRDefault="00000000">
      <w:pPr>
        <w:rPr>
          <w:lang w:eastAsia="zh-CN"/>
        </w:rPr>
      </w:pPr>
      <w:r>
        <w:rPr>
          <w:lang w:eastAsia="zh-CN"/>
        </w:rPr>
        <w:t>1  </w:t>
      </w:r>
      <w:r>
        <w:rPr>
          <w:lang w:eastAsia="zh-CN"/>
        </w:rPr>
        <w:t>玻璃与构件槽口的配合应符合设计要求和技术标准的规定；</w:t>
      </w:r>
    </w:p>
    <w:p w14:paraId="31DE4007" w14:textId="77777777" w:rsidR="00EC7AB5" w:rsidRDefault="00000000">
      <w:pPr>
        <w:rPr>
          <w:lang w:eastAsia="zh-CN"/>
        </w:rPr>
      </w:pPr>
      <w:r>
        <w:rPr>
          <w:lang w:eastAsia="zh-CN"/>
        </w:rPr>
        <w:lastRenderedPageBreak/>
        <w:t>2  </w:t>
      </w:r>
      <w:r>
        <w:rPr>
          <w:lang w:eastAsia="zh-CN"/>
        </w:rPr>
        <w:t>玻璃四周密封胶条的材质、型号应符合设计要求，镶嵌应平整、密实，胶条的长度宜大于边框内槽口长度</w:t>
      </w:r>
      <w:r>
        <w:rPr>
          <w:lang w:eastAsia="zh-CN"/>
        </w:rPr>
        <w:t>1.5</w:t>
      </w:r>
      <w:r>
        <w:rPr>
          <w:lang w:eastAsia="zh-CN"/>
        </w:rPr>
        <w:t>％～</w:t>
      </w:r>
      <w:r>
        <w:rPr>
          <w:lang w:eastAsia="zh-CN"/>
        </w:rPr>
        <w:t>2.0</w:t>
      </w:r>
      <w:r>
        <w:rPr>
          <w:lang w:eastAsia="zh-CN"/>
        </w:rPr>
        <w:t>％，胶条在转角处应斜面断开，并应用粘结剂粘结牢固；</w:t>
      </w:r>
    </w:p>
    <w:p w14:paraId="364B25EF" w14:textId="77777777" w:rsidR="00EC7AB5" w:rsidRDefault="00000000">
      <w:pPr>
        <w:rPr>
          <w:lang w:eastAsia="zh-CN"/>
        </w:rPr>
      </w:pPr>
      <w:r>
        <w:rPr>
          <w:lang w:eastAsia="zh-CN"/>
        </w:rPr>
        <w:t>3  </w:t>
      </w:r>
      <w:r>
        <w:rPr>
          <w:lang w:eastAsia="zh-CN"/>
        </w:rPr>
        <w:t>组件中的导气孔及排水孔设置应符合设计要求，组装时应保持孔道通畅；</w:t>
      </w:r>
    </w:p>
    <w:p w14:paraId="7BFB100C" w14:textId="77777777" w:rsidR="00EC7AB5" w:rsidRDefault="00000000">
      <w:pPr>
        <w:rPr>
          <w:lang w:eastAsia="zh-CN"/>
        </w:rPr>
      </w:pPr>
      <w:r>
        <w:rPr>
          <w:lang w:eastAsia="zh-CN"/>
        </w:rPr>
        <w:t>4  </w:t>
      </w:r>
      <w:r>
        <w:rPr>
          <w:lang w:eastAsia="zh-CN"/>
        </w:rPr>
        <w:t>明框玻璃组件应拼装严密，</w:t>
      </w:r>
      <w:proofErr w:type="gramStart"/>
      <w:r>
        <w:rPr>
          <w:lang w:eastAsia="zh-CN"/>
        </w:rPr>
        <w:t>框缝密封</w:t>
      </w:r>
      <w:proofErr w:type="gramEnd"/>
      <w:r>
        <w:rPr>
          <w:lang w:eastAsia="zh-CN"/>
        </w:rPr>
        <w:t>应采用硅酮耐候密封胶。</w:t>
      </w:r>
    </w:p>
    <w:p w14:paraId="69A38E79" w14:textId="77777777" w:rsidR="00EC7AB5" w:rsidRDefault="00000000">
      <w:pPr>
        <w:rPr>
          <w:lang w:eastAsia="zh-CN"/>
        </w:rPr>
      </w:pPr>
      <w:r>
        <w:rPr>
          <w:lang w:eastAsia="zh-CN"/>
        </w:rPr>
        <w:t>5.10.8  </w:t>
      </w:r>
      <w:r>
        <w:rPr>
          <w:lang w:eastAsia="zh-CN"/>
        </w:rPr>
        <w:t>隐框及半隐框玻璃组件组装应符合下列规定：</w:t>
      </w:r>
    </w:p>
    <w:p w14:paraId="429DAA5F" w14:textId="77777777" w:rsidR="00EC7AB5" w:rsidRDefault="00000000">
      <w:pPr>
        <w:rPr>
          <w:lang w:eastAsia="zh-CN"/>
        </w:rPr>
      </w:pPr>
      <w:r>
        <w:rPr>
          <w:lang w:eastAsia="zh-CN"/>
        </w:rPr>
        <w:t>1  </w:t>
      </w:r>
      <w:r>
        <w:rPr>
          <w:lang w:eastAsia="zh-CN"/>
        </w:rPr>
        <w:t>玻璃及框料粘结表面的尘埃、油渍和其他污物，应分别使用带溶剂的擦布和干擦布清除干净，并应在清洁</w:t>
      </w:r>
      <w:r>
        <w:rPr>
          <w:lang w:eastAsia="zh-CN"/>
        </w:rPr>
        <w:t>1h</w:t>
      </w:r>
      <w:r>
        <w:rPr>
          <w:lang w:eastAsia="zh-CN"/>
        </w:rPr>
        <w:t>内嵌填密封胶；</w:t>
      </w:r>
    </w:p>
    <w:p w14:paraId="359DE65D" w14:textId="77777777" w:rsidR="00EC7AB5" w:rsidRDefault="00000000">
      <w:pPr>
        <w:rPr>
          <w:lang w:eastAsia="zh-CN"/>
        </w:rPr>
      </w:pPr>
      <w:r>
        <w:rPr>
          <w:lang w:eastAsia="zh-CN"/>
        </w:rPr>
        <w:t>2  </w:t>
      </w:r>
      <w:r>
        <w:rPr>
          <w:lang w:eastAsia="zh-CN"/>
        </w:rPr>
        <w:t>所用的结构粘结材料应采用硅酮结构密封胶，其性能应符合现行国家标准《建筑用硅酮结构密封胶》</w:t>
      </w:r>
      <w:r>
        <w:rPr>
          <w:lang w:eastAsia="zh-CN"/>
        </w:rPr>
        <w:t>GB 16776</w:t>
      </w:r>
      <w:r>
        <w:rPr>
          <w:lang w:eastAsia="zh-CN"/>
        </w:rPr>
        <w:t>的有关规定；硅酮结构</w:t>
      </w:r>
      <w:proofErr w:type="gramStart"/>
      <w:r>
        <w:rPr>
          <w:lang w:eastAsia="zh-CN"/>
        </w:rPr>
        <w:t>密封胶应在</w:t>
      </w:r>
      <w:proofErr w:type="gramEnd"/>
      <w:r>
        <w:rPr>
          <w:lang w:eastAsia="zh-CN"/>
        </w:rPr>
        <w:t>有效期内使用；</w:t>
      </w:r>
    </w:p>
    <w:p w14:paraId="059B4E30" w14:textId="77777777" w:rsidR="00EC7AB5" w:rsidRDefault="00000000">
      <w:pPr>
        <w:rPr>
          <w:lang w:eastAsia="zh-CN"/>
        </w:rPr>
      </w:pPr>
      <w:r>
        <w:rPr>
          <w:lang w:eastAsia="zh-CN"/>
        </w:rPr>
        <w:t>3  </w:t>
      </w:r>
      <w:r>
        <w:rPr>
          <w:lang w:eastAsia="zh-CN"/>
        </w:rPr>
        <w:t>硅酮结构密封</w:t>
      </w:r>
      <w:proofErr w:type="gramStart"/>
      <w:r>
        <w:rPr>
          <w:lang w:eastAsia="zh-CN"/>
        </w:rPr>
        <w:t>胶应嵌</w:t>
      </w:r>
      <w:proofErr w:type="gramEnd"/>
      <w:r>
        <w:rPr>
          <w:lang w:eastAsia="zh-CN"/>
        </w:rPr>
        <w:t>填饱满，并应在温度</w:t>
      </w:r>
      <w:r>
        <w:rPr>
          <w:lang w:eastAsia="zh-CN"/>
        </w:rPr>
        <w:t>15℃</w:t>
      </w:r>
      <w:r>
        <w:rPr>
          <w:lang w:eastAsia="zh-CN"/>
        </w:rPr>
        <w:t>～</w:t>
      </w:r>
      <w:r>
        <w:rPr>
          <w:lang w:eastAsia="zh-CN"/>
        </w:rPr>
        <w:t>30℃</w:t>
      </w:r>
      <w:r>
        <w:rPr>
          <w:lang w:eastAsia="zh-CN"/>
        </w:rPr>
        <w:t>、相对湿度</w:t>
      </w:r>
      <w:r>
        <w:rPr>
          <w:lang w:eastAsia="zh-CN"/>
        </w:rPr>
        <w:t>50</w:t>
      </w:r>
      <w:r>
        <w:rPr>
          <w:lang w:eastAsia="zh-CN"/>
        </w:rPr>
        <w:t>％以上、洁净的室内进行，不得在现场嵌填；</w:t>
      </w:r>
    </w:p>
    <w:p w14:paraId="32133718" w14:textId="77777777" w:rsidR="00EC7AB5" w:rsidRDefault="00000000">
      <w:pPr>
        <w:rPr>
          <w:lang w:eastAsia="zh-CN"/>
        </w:rPr>
      </w:pPr>
      <w:r>
        <w:rPr>
          <w:lang w:eastAsia="zh-CN"/>
        </w:rPr>
        <w:t>4  </w:t>
      </w:r>
      <w:r>
        <w:rPr>
          <w:lang w:eastAsia="zh-CN"/>
        </w:rPr>
        <w:t>硅酮结构密封胶的粘结宽度和厚度应符合设计要求，胶缝表面应平整光滑，不得出现气泡；</w:t>
      </w:r>
    </w:p>
    <w:p w14:paraId="26355B47" w14:textId="77777777" w:rsidR="00EC7AB5" w:rsidRDefault="00000000">
      <w:pPr>
        <w:rPr>
          <w:lang w:eastAsia="zh-CN"/>
        </w:rPr>
      </w:pPr>
      <w:r>
        <w:rPr>
          <w:lang w:eastAsia="zh-CN"/>
        </w:rPr>
        <w:t>5  </w:t>
      </w:r>
      <w:r>
        <w:rPr>
          <w:lang w:eastAsia="zh-CN"/>
        </w:rPr>
        <w:t>硅酮结构密封胶固化期间，组件不得长期处于单独受力状态。</w:t>
      </w:r>
    </w:p>
    <w:p w14:paraId="67FB782D" w14:textId="77777777" w:rsidR="00EC7AB5" w:rsidRDefault="00000000">
      <w:pPr>
        <w:rPr>
          <w:lang w:eastAsia="zh-CN"/>
        </w:rPr>
      </w:pPr>
      <w:r>
        <w:rPr>
          <w:lang w:eastAsia="zh-CN"/>
        </w:rPr>
        <w:t>5.10.9  </w:t>
      </w:r>
      <w:r>
        <w:rPr>
          <w:lang w:eastAsia="zh-CN"/>
        </w:rPr>
        <w:t>玻璃接缝密封胶的施工应符合下列规定：</w:t>
      </w:r>
    </w:p>
    <w:p w14:paraId="353E37D5" w14:textId="77777777" w:rsidR="00EC7AB5" w:rsidRDefault="00000000">
      <w:pPr>
        <w:rPr>
          <w:lang w:eastAsia="zh-CN"/>
        </w:rPr>
      </w:pPr>
      <w:r>
        <w:rPr>
          <w:lang w:eastAsia="zh-CN"/>
        </w:rPr>
        <w:t>1  </w:t>
      </w:r>
      <w:r>
        <w:rPr>
          <w:lang w:eastAsia="zh-CN"/>
        </w:rPr>
        <w:t>玻璃接缝密封应采用硅酮耐候密封胶，其性能应符合</w:t>
      </w:r>
      <w:proofErr w:type="gramStart"/>
      <w:r>
        <w:rPr>
          <w:lang w:eastAsia="zh-CN"/>
        </w:rPr>
        <w:t>现行行业</w:t>
      </w:r>
      <w:proofErr w:type="gramEnd"/>
      <w:r>
        <w:rPr>
          <w:lang w:eastAsia="zh-CN"/>
        </w:rPr>
        <w:t>标准《幕墙玻璃接缝用密封胶》</w:t>
      </w:r>
      <w:r>
        <w:rPr>
          <w:lang w:eastAsia="zh-CN"/>
        </w:rPr>
        <w:t>JC/T 882</w:t>
      </w:r>
      <w:r>
        <w:rPr>
          <w:lang w:eastAsia="zh-CN"/>
        </w:rPr>
        <w:t>的有关规定，密封胶的级别和模量应符合设计要求；</w:t>
      </w:r>
    </w:p>
    <w:p w14:paraId="2EF0A5EB" w14:textId="77777777" w:rsidR="00EC7AB5" w:rsidRDefault="00000000">
      <w:pPr>
        <w:rPr>
          <w:lang w:eastAsia="zh-CN"/>
        </w:rPr>
      </w:pPr>
      <w:r>
        <w:rPr>
          <w:lang w:eastAsia="zh-CN"/>
        </w:rPr>
        <w:t>2  </w:t>
      </w:r>
      <w:r>
        <w:rPr>
          <w:lang w:eastAsia="zh-CN"/>
        </w:rPr>
        <w:t>密封胶的嵌</w:t>
      </w:r>
      <w:proofErr w:type="gramStart"/>
      <w:r>
        <w:rPr>
          <w:lang w:eastAsia="zh-CN"/>
        </w:rPr>
        <w:t>填应密实</w:t>
      </w:r>
      <w:proofErr w:type="gramEnd"/>
      <w:r>
        <w:rPr>
          <w:lang w:eastAsia="zh-CN"/>
        </w:rPr>
        <w:t>、连续、饱满，胶缝应平整光滑、缝边顺直；</w:t>
      </w:r>
    </w:p>
    <w:p w14:paraId="611A0368" w14:textId="77777777" w:rsidR="00EC7AB5" w:rsidRDefault="00000000">
      <w:pPr>
        <w:rPr>
          <w:lang w:eastAsia="zh-CN"/>
        </w:rPr>
      </w:pPr>
      <w:r>
        <w:rPr>
          <w:lang w:eastAsia="zh-CN"/>
        </w:rPr>
        <w:t>3  </w:t>
      </w:r>
      <w:r>
        <w:rPr>
          <w:lang w:eastAsia="zh-CN"/>
        </w:rPr>
        <w:t>玻璃间的接缝宽度和密封胶的嵌填深度应符合设计要求；</w:t>
      </w:r>
    </w:p>
    <w:p w14:paraId="3E01A138" w14:textId="77777777" w:rsidR="00EC7AB5" w:rsidRDefault="00000000">
      <w:pPr>
        <w:rPr>
          <w:lang w:eastAsia="zh-CN"/>
        </w:rPr>
      </w:pPr>
      <w:r>
        <w:rPr>
          <w:lang w:eastAsia="zh-CN"/>
        </w:rPr>
        <w:t>4  </w:t>
      </w:r>
      <w:r>
        <w:rPr>
          <w:lang w:eastAsia="zh-CN"/>
        </w:rPr>
        <w:t>不宜在夜晚、雨天嵌填密封胶，嵌填温度应符合产品说明书规定，嵌填密封胶的基面应清洁、干燥。</w:t>
      </w:r>
    </w:p>
    <w:p w14:paraId="5F92C585" w14:textId="77777777" w:rsidR="00EC7AB5" w:rsidRDefault="00000000">
      <w:pPr>
        <w:rPr>
          <w:lang w:eastAsia="zh-CN"/>
        </w:rPr>
      </w:pPr>
      <w:r>
        <w:rPr>
          <w:lang w:eastAsia="zh-CN"/>
        </w:rPr>
        <w:t>5.10.10  </w:t>
      </w:r>
      <w:r>
        <w:rPr>
          <w:lang w:eastAsia="zh-CN"/>
        </w:rPr>
        <w:t>玻璃采光</w:t>
      </w:r>
      <w:proofErr w:type="gramStart"/>
      <w:r>
        <w:rPr>
          <w:lang w:eastAsia="zh-CN"/>
        </w:rPr>
        <w:t>顶材料</w:t>
      </w:r>
      <w:proofErr w:type="gramEnd"/>
      <w:r>
        <w:rPr>
          <w:lang w:eastAsia="zh-CN"/>
        </w:rPr>
        <w:t>的贮运、保管应符合下列规定：</w:t>
      </w:r>
    </w:p>
    <w:p w14:paraId="1CB079E7" w14:textId="77777777" w:rsidR="00EC7AB5" w:rsidRDefault="00000000">
      <w:pPr>
        <w:rPr>
          <w:lang w:eastAsia="zh-CN"/>
        </w:rPr>
      </w:pPr>
      <w:r>
        <w:rPr>
          <w:lang w:eastAsia="zh-CN"/>
        </w:rPr>
        <w:t>1  </w:t>
      </w:r>
      <w:r>
        <w:rPr>
          <w:lang w:eastAsia="zh-CN"/>
        </w:rPr>
        <w:t>采光顶部件在搬运时应轻拿轻放，严禁发生互相碰撞；</w:t>
      </w:r>
    </w:p>
    <w:p w14:paraId="39414CB0" w14:textId="77777777" w:rsidR="00EC7AB5" w:rsidRDefault="00000000">
      <w:pPr>
        <w:rPr>
          <w:lang w:eastAsia="zh-CN"/>
        </w:rPr>
      </w:pPr>
      <w:r>
        <w:rPr>
          <w:lang w:eastAsia="zh-CN"/>
        </w:rPr>
        <w:t>2  </w:t>
      </w:r>
      <w:r>
        <w:rPr>
          <w:lang w:eastAsia="zh-CN"/>
        </w:rPr>
        <w:t>采光玻璃在运输中应采用有足够承载力和刚度的专用货架；部件之间应用衬垫固定，并应相互隔开；</w:t>
      </w:r>
    </w:p>
    <w:p w14:paraId="1927D781" w14:textId="77777777" w:rsidR="00EC7AB5" w:rsidRDefault="00000000">
      <w:pPr>
        <w:rPr>
          <w:lang w:eastAsia="zh-CN"/>
        </w:rPr>
      </w:pPr>
      <w:r>
        <w:rPr>
          <w:lang w:eastAsia="zh-CN"/>
        </w:rPr>
        <w:t>3  </w:t>
      </w:r>
      <w:r>
        <w:rPr>
          <w:lang w:eastAsia="zh-CN"/>
        </w:rPr>
        <w:t>采光顶部件应放在专用货架上，存放场地应平整、坚实、通风、干燥，并严禁与酸碱等类的物质接触。</w:t>
      </w:r>
    </w:p>
    <w:p w14:paraId="288321FE" w14:textId="77777777" w:rsidR="00EC7AB5" w:rsidRDefault="00000000">
      <w:pPr>
        <w:rPr>
          <w:lang w:eastAsia="zh-CN"/>
        </w:rPr>
      </w:pPr>
      <w:r>
        <w:rPr>
          <w:lang w:eastAsia="zh-CN"/>
        </w:rPr>
        <w:br w:type="page"/>
      </w:r>
    </w:p>
    <w:p w14:paraId="49BBD49B" w14:textId="77777777" w:rsidR="00EC7AB5" w:rsidRDefault="00000000">
      <w:pPr>
        <w:rPr>
          <w:lang w:eastAsia="zh-CN"/>
        </w:rPr>
      </w:pPr>
      <w:r>
        <w:rPr>
          <w:lang w:eastAsia="zh-CN"/>
        </w:rPr>
        <w:lastRenderedPageBreak/>
        <w:t>附录</w:t>
      </w:r>
      <w:r>
        <w:rPr>
          <w:lang w:eastAsia="zh-CN"/>
        </w:rPr>
        <w:t>A  </w:t>
      </w:r>
      <w:r>
        <w:rPr>
          <w:lang w:eastAsia="zh-CN"/>
        </w:rPr>
        <w:t>屋面工程用防水及保温材料标准</w:t>
      </w:r>
    </w:p>
    <w:p w14:paraId="45D81527" w14:textId="77777777" w:rsidR="00EC7AB5" w:rsidRDefault="00000000">
      <w:pPr>
        <w:rPr>
          <w:lang w:eastAsia="zh-CN"/>
        </w:rPr>
      </w:pPr>
      <w:r>
        <w:rPr>
          <w:lang w:eastAsia="zh-CN"/>
        </w:rPr>
        <w:t>A.0.1  </w:t>
      </w:r>
      <w:r>
        <w:rPr>
          <w:lang w:eastAsia="zh-CN"/>
        </w:rPr>
        <w:t>屋面工程用防水材料标准应按表</w:t>
      </w:r>
      <w:r>
        <w:rPr>
          <w:lang w:eastAsia="zh-CN"/>
        </w:rPr>
        <w:t>A.0.1</w:t>
      </w:r>
      <w:r>
        <w:rPr>
          <w:lang w:eastAsia="zh-CN"/>
        </w:rPr>
        <w:t>选用。</w:t>
      </w:r>
    </w:p>
    <w:p w14:paraId="4A8E3D9A" w14:textId="56AD97F7" w:rsidR="00870514" w:rsidRDefault="00870514">
      <w:pPr>
        <w:rPr>
          <w:rFonts w:hint="eastAsia"/>
          <w:lang w:eastAsia="zh-CN"/>
        </w:rPr>
      </w:pPr>
      <w:r w:rsidRPr="00870514">
        <w:rPr>
          <w:rFonts w:hint="eastAsia"/>
          <w:lang w:eastAsia="zh-CN"/>
        </w:rPr>
        <w:t>表</w:t>
      </w:r>
      <w:r w:rsidRPr="00870514">
        <w:rPr>
          <w:rFonts w:hint="eastAsia"/>
          <w:lang w:eastAsia="zh-CN"/>
        </w:rPr>
        <w:t xml:space="preserve">A.0.1 </w:t>
      </w:r>
      <w:r w:rsidRPr="00870514">
        <w:rPr>
          <w:rFonts w:hint="eastAsia"/>
          <w:lang w:eastAsia="zh-CN"/>
        </w:rPr>
        <w:t>屋面工程用防水材料标准</w:t>
      </w:r>
    </w:p>
    <w:p w14:paraId="0DB040A7" w14:textId="77777777" w:rsidR="00EC7AB5" w:rsidRDefault="00EC7AB5">
      <w:pPr>
        <w:rPr>
          <w:lang w:eastAsia="zh-CN"/>
        </w:rPr>
      </w:pPr>
    </w:p>
    <w:p w14:paraId="3DAD0515" w14:textId="77777777" w:rsidR="00EC7AB5" w:rsidRDefault="00000000">
      <w:r>
        <w:rPr>
          <w:noProof/>
        </w:rPr>
        <w:drawing>
          <wp:inline distT="0" distB="0" distL="114300" distR="114300" wp14:anchorId="2C3B8E20" wp14:editId="03C8200B">
            <wp:extent cx="5080000" cy="6409055"/>
            <wp:effectExtent l="0" t="0" r="0"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tretch>
                      <a:fillRect/>
                    </a:stretch>
                  </pic:blipFill>
                  <pic:spPr>
                    <a:xfrm>
                      <a:off x="0" y="0"/>
                      <a:ext cx="5080000" cy="6409500"/>
                    </a:xfrm>
                    <a:prstGeom prst="rect">
                      <a:avLst/>
                    </a:prstGeom>
                  </pic:spPr>
                </pic:pic>
              </a:graphicData>
            </a:graphic>
          </wp:inline>
        </w:drawing>
      </w:r>
    </w:p>
    <w:p w14:paraId="31A8DC3C" w14:textId="77777777" w:rsidR="00EC7AB5" w:rsidRDefault="00EC7AB5"/>
    <w:p w14:paraId="3615A8F6" w14:textId="77777777" w:rsidR="00EC7AB5" w:rsidRDefault="00000000">
      <w:r>
        <w:rPr>
          <w:noProof/>
        </w:rPr>
        <w:lastRenderedPageBreak/>
        <w:drawing>
          <wp:inline distT="0" distB="0" distL="114300" distR="114300" wp14:anchorId="2F82053D" wp14:editId="2A0FB454">
            <wp:extent cx="5080000" cy="3355975"/>
            <wp:effectExtent l="0" t="0" r="0"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9"/>
                    <a:stretch>
                      <a:fillRect/>
                    </a:stretch>
                  </pic:blipFill>
                  <pic:spPr>
                    <a:xfrm>
                      <a:off x="0" y="0"/>
                      <a:ext cx="5080000" cy="3356576"/>
                    </a:xfrm>
                    <a:prstGeom prst="rect">
                      <a:avLst/>
                    </a:prstGeom>
                  </pic:spPr>
                </pic:pic>
              </a:graphicData>
            </a:graphic>
          </wp:inline>
        </w:drawing>
      </w:r>
    </w:p>
    <w:p w14:paraId="77FFC3EC" w14:textId="77777777" w:rsidR="00EC7AB5" w:rsidRDefault="00000000">
      <w:pPr>
        <w:rPr>
          <w:lang w:eastAsia="zh-CN"/>
        </w:rPr>
      </w:pPr>
      <w:r>
        <w:rPr>
          <w:lang w:eastAsia="zh-CN"/>
        </w:rPr>
        <w:t>A.0.2  </w:t>
      </w:r>
      <w:r>
        <w:rPr>
          <w:lang w:eastAsia="zh-CN"/>
        </w:rPr>
        <w:t>屋面工程用保温材料标准应按表</w:t>
      </w:r>
      <w:r>
        <w:rPr>
          <w:lang w:eastAsia="zh-CN"/>
        </w:rPr>
        <w:t>A.0.2</w:t>
      </w:r>
      <w:r>
        <w:rPr>
          <w:lang w:eastAsia="zh-CN"/>
        </w:rPr>
        <w:t>的规定选用。</w:t>
      </w:r>
    </w:p>
    <w:p w14:paraId="2A0C3DC8" w14:textId="70FF5FC8" w:rsidR="00EC7AB5" w:rsidRDefault="00870514">
      <w:pPr>
        <w:rPr>
          <w:lang w:eastAsia="zh-CN"/>
        </w:rPr>
      </w:pPr>
      <w:r w:rsidRPr="00870514">
        <w:rPr>
          <w:rFonts w:hint="eastAsia"/>
          <w:lang w:eastAsia="zh-CN"/>
        </w:rPr>
        <w:t>表</w:t>
      </w:r>
      <w:r w:rsidRPr="00870514">
        <w:rPr>
          <w:rFonts w:hint="eastAsia"/>
          <w:lang w:eastAsia="zh-CN"/>
        </w:rPr>
        <w:t xml:space="preserve">A.0.2 </w:t>
      </w:r>
      <w:r w:rsidRPr="00870514">
        <w:rPr>
          <w:rFonts w:hint="eastAsia"/>
          <w:lang w:eastAsia="zh-CN"/>
        </w:rPr>
        <w:t>屋面工程用保温材料标准</w:t>
      </w:r>
    </w:p>
    <w:p w14:paraId="32AADDAD" w14:textId="77777777" w:rsidR="00EC7AB5" w:rsidRDefault="00000000">
      <w:r>
        <w:rPr>
          <w:noProof/>
        </w:rPr>
        <w:drawing>
          <wp:inline distT="0" distB="0" distL="114300" distR="114300" wp14:anchorId="3785B2B6" wp14:editId="1F25D2CD">
            <wp:extent cx="5080000" cy="3717925"/>
            <wp:effectExtent l="0" t="0" r="0"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0"/>
                    <a:stretch>
                      <a:fillRect/>
                    </a:stretch>
                  </pic:blipFill>
                  <pic:spPr>
                    <a:xfrm>
                      <a:off x="0" y="0"/>
                      <a:ext cx="5080000" cy="3718266"/>
                    </a:xfrm>
                    <a:prstGeom prst="rect">
                      <a:avLst/>
                    </a:prstGeom>
                  </pic:spPr>
                </pic:pic>
              </a:graphicData>
            </a:graphic>
          </wp:inline>
        </w:drawing>
      </w:r>
    </w:p>
    <w:p w14:paraId="6006FC47" w14:textId="77777777" w:rsidR="00EC7AB5" w:rsidRDefault="00000000">
      <w:r>
        <w:lastRenderedPageBreak/>
        <w:br w:type="page"/>
      </w:r>
    </w:p>
    <w:p w14:paraId="0709261C" w14:textId="77777777" w:rsidR="00EC7AB5" w:rsidRDefault="00000000">
      <w:pPr>
        <w:rPr>
          <w:lang w:eastAsia="zh-CN"/>
        </w:rPr>
      </w:pPr>
      <w:r>
        <w:rPr>
          <w:lang w:eastAsia="zh-CN"/>
        </w:rPr>
        <w:lastRenderedPageBreak/>
        <w:t>附录</w:t>
      </w:r>
      <w:r>
        <w:rPr>
          <w:lang w:eastAsia="zh-CN"/>
        </w:rPr>
        <w:t>B  </w:t>
      </w:r>
      <w:r>
        <w:rPr>
          <w:lang w:eastAsia="zh-CN"/>
        </w:rPr>
        <w:t>屋面工程用防水及保温材料主要性能指标</w:t>
      </w:r>
    </w:p>
    <w:p w14:paraId="0507AC62" w14:textId="77777777" w:rsidR="00EC7AB5" w:rsidRDefault="00000000">
      <w:pPr>
        <w:rPr>
          <w:lang w:eastAsia="zh-CN"/>
        </w:rPr>
      </w:pPr>
      <w:r>
        <w:rPr>
          <w:lang w:eastAsia="zh-CN"/>
        </w:rPr>
        <w:t>B.1  </w:t>
      </w:r>
      <w:r>
        <w:rPr>
          <w:lang w:eastAsia="zh-CN"/>
        </w:rPr>
        <w:t>防水材料主要性能指标</w:t>
      </w:r>
    </w:p>
    <w:p w14:paraId="126CE586" w14:textId="77777777" w:rsidR="00EC7AB5" w:rsidRDefault="00000000">
      <w:pPr>
        <w:rPr>
          <w:lang w:eastAsia="zh-CN"/>
        </w:rPr>
      </w:pPr>
      <w:r>
        <w:rPr>
          <w:lang w:eastAsia="zh-CN"/>
        </w:rPr>
        <w:t>B.1.1  </w:t>
      </w:r>
      <w:r>
        <w:rPr>
          <w:lang w:eastAsia="zh-CN"/>
        </w:rPr>
        <w:t>高聚物改性沥青防水卷材主要性能指标应符合表</w:t>
      </w:r>
      <w:r>
        <w:rPr>
          <w:lang w:eastAsia="zh-CN"/>
        </w:rPr>
        <w:t>B.1.1</w:t>
      </w:r>
      <w:r>
        <w:rPr>
          <w:lang w:eastAsia="zh-CN"/>
        </w:rPr>
        <w:t>的要求。</w:t>
      </w:r>
    </w:p>
    <w:p w14:paraId="76AE08D0" w14:textId="33963AB5" w:rsidR="00EC7AB5" w:rsidRDefault="00870514">
      <w:pPr>
        <w:rPr>
          <w:lang w:eastAsia="zh-CN"/>
        </w:rPr>
      </w:pPr>
      <w:r w:rsidRPr="00870514">
        <w:rPr>
          <w:rFonts w:hint="eastAsia"/>
          <w:lang w:eastAsia="zh-CN"/>
        </w:rPr>
        <w:t>表</w:t>
      </w:r>
      <w:r w:rsidRPr="00870514">
        <w:rPr>
          <w:rFonts w:hint="eastAsia"/>
          <w:lang w:eastAsia="zh-CN"/>
        </w:rPr>
        <w:t>B.1.1</w:t>
      </w:r>
      <w:r w:rsidRPr="00870514">
        <w:rPr>
          <w:rFonts w:hint="eastAsia"/>
          <w:lang w:eastAsia="zh-CN"/>
        </w:rPr>
        <w:t>高聚物改性沥青防水卷材主要性能指标</w:t>
      </w:r>
    </w:p>
    <w:p w14:paraId="0D950A2D" w14:textId="77777777" w:rsidR="00EC7AB5" w:rsidRDefault="00000000">
      <w:r>
        <w:rPr>
          <w:noProof/>
        </w:rPr>
        <w:drawing>
          <wp:inline distT="0" distB="0" distL="114300" distR="114300" wp14:anchorId="0914BE6B" wp14:editId="7BD9CE55">
            <wp:extent cx="5080000" cy="5558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1"/>
                    <a:stretch>
                      <a:fillRect/>
                    </a:stretch>
                  </pic:blipFill>
                  <pic:spPr>
                    <a:xfrm>
                      <a:off x="0" y="0"/>
                      <a:ext cx="5080000" cy="5558786"/>
                    </a:xfrm>
                    <a:prstGeom prst="rect">
                      <a:avLst/>
                    </a:prstGeom>
                  </pic:spPr>
                </pic:pic>
              </a:graphicData>
            </a:graphic>
          </wp:inline>
        </w:drawing>
      </w:r>
    </w:p>
    <w:p w14:paraId="29B42881" w14:textId="77777777" w:rsidR="00EC7AB5" w:rsidRDefault="00000000">
      <w:pPr>
        <w:rPr>
          <w:lang w:eastAsia="zh-CN"/>
        </w:rPr>
      </w:pPr>
      <w:r>
        <w:rPr>
          <w:lang w:eastAsia="zh-CN"/>
        </w:rPr>
        <w:t>B.1.2  </w:t>
      </w:r>
      <w:r>
        <w:rPr>
          <w:lang w:eastAsia="zh-CN"/>
        </w:rPr>
        <w:t>合成高分子防水卷材主要性能指标应符合表</w:t>
      </w:r>
      <w:r>
        <w:rPr>
          <w:lang w:eastAsia="zh-CN"/>
        </w:rPr>
        <w:t>B.1.2</w:t>
      </w:r>
      <w:r>
        <w:rPr>
          <w:lang w:eastAsia="zh-CN"/>
        </w:rPr>
        <w:t>的要求。</w:t>
      </w:r>
    </w:p>
    <w:p w14:paraId="7F82B3A0" w14:textId="6A3929C4" w:rsidR="00EC7AB5" w:rsidRDefault="00870514">
      <w:pPr>
        <w:rPr>
          <w:lang w:eastAsia="zh-CN"/>
        </w:rPr>
      </w:pPr>
      <w:r w:rsidRPr="00870514">
        <w:rPr>
          <w:rFonts w:hint="eastAsia"/>
          <w:lang w:eastAsia="zh-CN"/>
        </w:rPr>
        <w:t>表</w:t>
      </w:r>
      <w:r w:rsidRPr="00870514">
        <w:rPr>
          <w:rFonts w:hint="eastAsia"/>
          <w:lang w:eastAsia="zh-CN"/>
        </w:rPr>
        <w:t xml:space="preserve">B.1.2 </w:t>
      </w:r>
      <w:r w:rsidRPr="00870514">
        <w:rPr>
          <w:rFonts w:hint="eastAsia"/>
          <w:lang w:eastAsia="zh-CN"/>
        </w:rPr>
        <w:t>合成高分子防水卷材主要性能指标</w:t>
      </w:r>
    </w:p>
    <w:p w14:paraId="54320E5D" w14:textId="77777777" w:rsidR="00EC7AB5" w:rsidRDefault="00000000">
      <w:r>
        <w:rPr>
          <w:noProof/>
        </w:rPr>
        <w:lastRenderedPageBreak/>
        <w:drawing>
          <wp:inline distT="0" distB="0" distL="114300" distR="114300" wp14:anchorId="6DCD8D4F" wp14:editId="01B3086A">
            <wp:extent cx="5080000" cy="4178300"/>
            <wp:effectExtent l="0" t="0" r="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2"/>
                    <a:stretch>
                      <a:fillRect/>
                    </a:stretch>
                  </pic:blipFill>
                  <pic:spPr>
                    <a:xfrm>
                      <a:off x="0" y="0"/>
                      <a:ext cx="5080000" cy="4178710"/>
                    </a:xfrm>
                    <a:prstGeom prst="rect">
                      <a:avLst/>
                    </a:prstGeom>
                  </pic:spPr>
                </pic:pic>
              </a:graphicData>
            </a:graphic>
          </wp:inline>
        </w:drawing>
      </w:r>
    </w:p>
    <w:p w14:paraId="1F5DEEC3" w14:textId="77777777" w:rsidR="00EC7AB5" w:rsidRDefault="00000000">
      <w:pPr>
        <w:rPr>
          <w:lang w:eastAsia="zh-CN"/>
        </w:rPr>
      </w:pPr>
      <w:r>
        <w:rPr>
          <w:lang w:eastAsia="zh-CN"/>
        </w:rPr>
        <w:t>B.1.3  </w:t>
      </w:r>
      <w:r>
        <w:rPr>
          <w:lang w:eastAsia="zh-CN"/>
        </w:rPr>
        <w:t>基层处理剂、胶粘剂、胶粘带主要性能指标应符合表</w:t>
      </w:r>
      <w:r>
        <w:rPr>
          <w:lang w:eastAsia="zh-CN"/>
        </w:rPr>
        <w:t>B.1.3</w:t>
      </w:r>
      <w:r>
        <w:rPr>
          <w:lang w:eastAsia="zh-CN"/>
        </w:rPr>
        <w:t>的要求。</w:t>
      </w:r>
    </w:p>
    <w:p w14:paraId="719D74AC" w14:textId="768ABA49" w:rsidR="00EC7AB5" w:rsidRDefault="00870514">
      <w:pPr>
        <w:rPr>
          <w:lang w:eastAsia="zh-CN"/>
        </w:rPr>
      </w:pPr>
      <w:r w:rsidRPr="00870514">
        <w:rPr>
          <w:rFonts w:hint="eastAsia"/>
          <w:lang w:eastAsia="zh-CN"/>
        </w:rPr>
        <w:t>表</w:t>
      </w:r>
      <w:r w:rsidRPr="00870514">
        <w:rPr>
          <w:rFonts w:hint="eastAsia"/>
          <w:lang w:eastAsia="zh-CN"/>
        </w:rPr>
        <w:t xml:space="preserve"> B.1.3 </w:t>
      </w:r>
      <w:r w:rsidRPr="00870514">
        <w:rPr>
          <w:rFonts w:hint="eastAsia"/>
          <w:lang w:eastAsia="zh-CN"/>
        </w:rPr>
        <w:t>基层处理剂、胶粘剂、胶粘带主要性能指标</w:t>
      </w:r>
    </w:p>
    <w:p w14:paraId="4091CF6A" w14:textId="77777777" w:rsidR="00EC7AB5" w:rsidRDefault="00000000">
      <w:r>
        <w:rPr>
          <w:noProof/>
        </w:rPr>
        <w:drawing>
          <wp:inline distT="0" distB="0" distL="114300" distR="114300" wp14:anchorId="4C566F99" wp14:editId="2B04170E">
            <wp:extent cx="5080000" cy="25641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3"/>
                    <a:stretch>
                      <a:fillRect/>
                    </a:stretch>
                  </pic:blipFill>
                  <pic:spPr>
                    <a:xfrm>
                      <a:off x="0" y="0"/>
                      <a:ext cx="5080000" cy="2564501"/>
                    </a:xfrm>
                    <a:prstGeom prst="rect">
                      <a:avLst/>
                    </a:prstGeom>
                  </pic:spPr>
                </pic:pic>
              </a:graphicData>
            </a:graphic>
          </wp:inline>
        </w:drawing>
      </w:r>
    </w:p>
    <w:p w14:paraId="34CEE2C3" w14:textId="77777777" w:rsidR="00EC7AB5" w:rsidRDefault="00EC7AB5"/>
    <w:p w14:paraId="7FDE10BA" w14:textId="77777777" w:rsidR="00EC7AB5" w:rsidRDefault="00000000">
      <w:r>
        <w:rPr>
          <w:noProof/>
        </w:rPr>
        <w:lastRenderedPageBreak/>
        <w:drawing>
          <wp:inline distT="0" distB="0" distL="114300" distR="114300" wp14:anchorId="56F52FBA" wp14:editId="1734E2E4">
            <wp:extent cx="5080000" cy="6089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4"/>
                    <a:stretch>
                      <a:fillRect/>
                    </a:stretch>
                  </pic:blipFill>
                  <pic:spPr>
                    <a:xfrm>
                      <a:off x="0" y="0"/>
                      <a:ext cx="5080000" cy="609270"/>
                    </a:xfrm>
                    <a:prstGeom prst="rect">
                      <a:avLst/>
                    </a:prstGeom>
                  </pic:spPr>
                </pic:pic>
              </a:graphicData>
            </a:graphic>
          </wp:inline>
        </w:drawing>
      </w:r>
    </w:p>
    <w:p w14:paraId="0534B120" w14:textId="77777777" w:rsidR="00EC7AB5" w:rsidRDefault="00000000">
      <w:pPr>
        <w:rPr>
          <w:lang w:eastAsia="zh-CN"/>
        </w:rPr>
      </w:pPr>
      <w:r>
        <w:rPr>
          <w:lang w:eastAsia="zh-CN"/>
        </w:rPr>
        <w:t>B.1.4  </w:t>
      </w:r>
      <w:r>
        <w:rPr>
          <w:lang w:eastAsia="zh-CN"/>
        </w:rPr>
        <w:t>高聚物改性沥青防水涂料主要性能指标应符合表</w:t>
      </w:r>
      <w:r>
        <w:rPr>
          <w:lang w:eastAsia="zh-CN"/>
        </w:rPr>
        <w:t>B.1.4</w:t>
      </w:r>
      <w:r>
        <w:rPr>
          <w:lang w:eastAsia="zh-CN"/>
        </w:rPr>
        <w:t>的要求。</w:t>
      </w:r>
    </w:p>
    <w:p w14:paraId="517BCE59" w14:textId="154D5A8F" w:rsidR="00EC7AB5" w:rsidRDefault="00870514">
      <w:pPr>
        <w:rPr>
          <w:lang w:eastAsia="zh-CN"/>
        </w:rPr>
      </w:pPr>
      <w:r w:rsidRPr="00870514">
        <w:rPr>
          <w:rFonts w:hint="eastAsia"/>
          <w:lang w:eastAsia="zh-CN"/>
        </w:rPr>
        <w:t>高聚物改性沥青防水涂料主要性能指标表</w:t>
      </w:r>
      <w:r w:rsidRPr="00870514">
        <w:rPr>
          <w:rFonts w:hint="eastAsia"/>
          <w:lang w:eastAsia="zh-CN"/>
        </w:rPr>
        <w:t>B.1.4</w:t>
      </w:r>
    </w:p>
    <w:p w14:paraId="15A80F3E" w14:textId="77777777" w:rsidR="00EC7AB5" w:rsidRDefault="00000000">
      <w:r>
        <w:rPr>
          <w:noProof/>
        </w:rPr>
        <w:drawing>
          <wp:inline distT="0" distB="0" distL="114300" distR="114300" wp14:anchorId="62F10304" wp14:editId="530DA783">
            <wp:extent cx="5080000" cy="27863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5"/>
                    <a:stretch>
                      <a:fillRect/>
                    </a:stretch>
                  </pic:blipFill>
                  <pic:spPr>
                    <a:xfrm>
                      <a:off x="0" y="0"/>
                      <a:ext cx="5080000" cy="2786602"/>
                    </a:xfrm>
                    <a:prstGeom prst="rect">
                      <a:avLst/>
                    </a:prstGeom>
                  </pic:spPr>
                </pic:pic>
              </a:graphicData>
            </a:graphic>
          </wp:inline>
        </w:drawing>
      </w:r>
    </w:p>
    <w:p w14:paraId="6B5D6801" w14:textId="77777777" w:rsidR="00EC7AB5" w:rsidRDefault="00000000">
      <w:pPr>
        <w:rPr>
          <w:lang w:eastAsia="zh-CN"/>
        </w:rPr>
      </w:pPr>
      <w:r>
        <w:rPr>
          <w:lang w:eastAsia="zh-CN"/>
        </w:rPr>
        <w:t>B.1.5  </w:t>
      </w:r>
      <w:r>
        <w:rPr>
          <w:lang w:eastAsia="zh-CN"/>
        </w:rPr>
        <w:t>合成高分子防水涂料</w:t>
      </w:r>
      <w:r>
        <w:rPr>
          <w:lang w:eastAsia="zh-CN"/>
        </w:rPr>
        <w:t>(</w:t>
      </w:r>
      <w:r>
        <w:rPr>
          <w:lang w:eastAsia="zh-CN"/>
        </w:rPr>
        <w:t>反应型固化</w:t>
      </w:r>
      <w:r>
        <w:rPr>
          <w:lang w:eastAsia="zh-CN"/>
        </w:rPr>
        <w:t>)</w:t>
      </w:r>
      <w:r>
        <w:rPr>
          <w:lang w:eastAsia="zh-CN"/>
        </w:rPr>
        <w:t>主要性能指标应符合表</w:t>
      </w:r>
      <w:r>
        <w:rPr>
          <w:lang w:eastAsia="zh-CN"/>
        </w:rPr>
        <w:t>B.1.5</w:t>
      </w:r>
      <w:r>
        <w:rPr>
          <w:lang w:eastAsia="zh-CN"/>
        </w:rPr>
        <w:t>的要求。</w:t>
      </w:r>
    </w:p>
    <w:p w14:paraId="796BEE30" w14:textId="7FD0453E" w:rsidR="00EC7AB5" w:rsidRDefault="00870514">
      <w:pPr>
        <w:rPr>
          <w:lang w:eastAsia="zh-CN"/>
        </w:rPr>
      </w:pPr>
      <w:r w:rsidRPr="00870514">
        <w:rPr>
          <w:rFonts w:hint="eastAsia"/>
          <w:lang w:eastAsia="zh-CN"/>
        </w:rPr>
        <w:t>表</w:t>
      </w:r>
      <w:r w:rsidRPr="00870514">
        <w:rPr>
          <w:rFonts w:hint="eastAsia"/>
          <w:lang w:eastAsia="zh-CN"/>
        </w:rPr>
        <w:t xml:space="preserve">B1.5 </w:t>
      </w:r>
      <w:r w:rsidRPr="00870514">
        <w:rPr>
          <w:rFonts w:hint="eastAsia"/>
          <w:lang w:eastAsia="zh-CN"/>
        </w:rPr>
        <w:t>合成高分子防水涂料</w:t>
      </w:r>
      <w:r w:rsidRPr="00870514">
        <w:rPr>
          <w:rFonts w:hint="eastAsia"/>
          <w:lang w:eastAsia="zh-CN"/>
        </w:rPr>
        <w:t>(</w:t>
      </w:r>
      <w:r w:rsidRPr="00870514">
        <w:rPr>
          <w:rFonts w:hint="eastAsia"/>
          <w:lang w:eastAsia="zh-CN"/>
        </w:rPr>
        <w:t>反应型固化</w:t>
      </w:r>
      <w:r w:rsidRPr="00870514">
        <w:rPr>
          <w:rFonts w:hint="eastAsia"/>
          <w:lang w:eastAsia="zh-CN"/>
        </w:rPr>
        <w:t>)</w:t>
      </w:r>
      <w:r w:rsidRPr="00870514">
        <w:rPr>
          <w:rFonts w:hint="eastAsia"/>
          <w:lang w:eastAsia="zh-CN"/>
        </w:rPr>
        <w:t>主要性能指标</w:t>
      </w:r>
    </w:p>
    <w:p w14:paraId="3C9DA325" w14:textId="77777777" w:rsidR="00EC7AB5" w:rsidRDefault="00000000">
      <w:r>
        <w:rPr>
          <w:noProof/>
        </w:rPr>
        <w:drawing>
          <wp:inline distT="0" distB="0" distL="114300" distR="114300" wp14:anchorId="4DE03E7B" wp14:editId="2EC9D21F">
            <wp:extent cx="5080000" cy="2145030"/>
            <wp:effectExtent l="0" t="0" r="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6"/>
                    <a:stretch>
                      <a:fillRect/>
                    </a:stretch>
                  </pic:blipFill>
                  <pic:spPr>
                    <a:xfrm>
                      <a:off x="0" y="0"/>
                      <a:ext cx="5080000" cy="2145437"/>
                    </a:xfrm>
                    <a:prstGeom prst="rect">
                      <a:avLst/>
                    </a:prstGeom>
                  </pic:spPr>
                </pic:pic>
              </a:graphicData>
            </a:graphic>
          </wp:inline>
        </w:drawing>
      </w:r>
    </w:p>
    <w:p w14:paraId="06889817" w14:textId="77777777" w:rsidR="00EC7AB5" w:rsidRDefault="00000000">
      <w:pPr>
        <w:rPr>
          <w:lang w:eastAsia="zh-CN"/>
        </w:rPr>
      </w:pPr>
      <w:r>
        <w:rPr>
          <w:lang w:eastAsia="zh-CN"/>
        </w:rPr>
        <w:t>注：产品按拉伸性能分</w:t>
      </w:r>
      <w:r>
        <w:rPr>
          <w:lang w:eastAsia="zh-CN"/>
        </w:rPr>
        <w:t>Ⅰ</w:t>
      </w:r>
      <w:r>
        <w:rPr>
          <w:lang w:eastAsia="zh-CN"/>
        </w:rPr>
        <w:t>类和</w:t>
      </w:r>
      <w:r>
        <w:rPr>
          <w:lang w:eastAsia="zh-CN"/>
        </w:rPr>
        <w:t>Ⅱ</w:t>
      </w:r>
      <w:r>
        <w:rPr>
          <w:lang w:eastAsia="zh-CN"/>
        </w:rPr>
        <w:t>类。</w:t>
      </w:r>
    </w:p>
    <w:p w14:paraId="413F4F12" w14:textId="77777777" w:rsidR="00EC7AB5" w:rsidRDefault="00000000">
      <w:pPr>
        <w:rPr>
          <w:lang w:eastAsia="zh-CN"/>
        </w:rPr>
      </w:pPr>
      <w:r>
        <w:rPr>
          <w:lang w:eastAsia="zh-CN"/>
        </w:rPr>
        <w:t>B.1.6  </w:t>
      </w:r>
      <w:r>
        <w:rPr>
          <w:lang w:eastAsia="zh-CN"/>
        </w:rPr>
        <w:t>合成高分子防水涂料</w:t>
      </w:r>
      <w:r>
        <w:rPr>
          <w:lang w:eastAsia="zh-CN"/>
        </w:rPr>
        <w:t>(</w:t>
      </w:r>
      <w:r>
        <w:rPr>
          <w:lang w:eastAsia="zh-CN"/>
        </w:rPr>
        <w:t>挥发固化型</w:t>
      </w:r>
      <w:r>
        <w:rPr>
          <w:lang w:eastAsia="zh-CN"/>
        </w:rPr>
        <w:t>)</w:t>
      </w:r>
      <w:r>
        <w:rPr>
          <w:lang w:eastAsia="zh-CN"/>
        </w:rPr>
        <w:t>主要性能指标应符合表</w:t>
      </w:r>
      <w:r>
        <w:rPr>
          <w:lang w:eastAsia="zh-CN"/>
        </w:rPr>
        <w:t>B.1.6</w:t>
      </w:r>
      <w:r>
        <w:rPr>
          <w:lang w:eastAsia="zh-CN"/>
        </w:rPr>
        <w:t>的要求。</w:t>
      </w:r>
    </w:p>
    <w:p w14:paraId="34C93F87" w14:textId="7EC93094" w:rsidR="00EC7AB5" w:rsidRDefault="00870514">
      <w:pPr>
        <w:rPr>
          <w:lang w:eastAsia="zh-CN"/>
        </w:rPr>
      </w:pPr>
      <w:r w:rsidRPr="00870514">
        <w:rPr>
          <w:rFonts w:hint="eastAsia"/>
          <w:lang w:eastAsia="zh-CN"/>
        </w:rPr>
        <w:t>表</w:t>
      </w:r>
      <w:r w:rsidRPr="00870514">
        <w:rPr>
          <w:rFonts w:hint="eastAsia"/>
          <w:lang w:eastAsia="zh-CN"/>
        </w:rPr>
        <w:t xml:space="preserve">B.1.6 </w:t>
      </w:r>
      <w:r w:rsidRPr="00870514">
        <w:rPr>
          <w:rFonts w:hint="eastAsia"/>
          <w:lang w:eastAsia="zh-CN"/>
        </w:rPr>
        <w:t>合成高分子防水涂料</w:t>
      </w:r>
      <w:r w:rsidRPr="00870514">
        <w:rPr>
          <w:rFonts w:hint="eastAsia"/>
          <w:lang w:eastAsia="zh-CN"/>
        </w:rPr>
        <w:t>(</w:t>
      </w:r>
      <w:r w:rsidRPr="00870514">
        <w:rPr>
          <w:rFonts w:hint="eastAsia"/>
          <w:lang w:eastAsia="zh-CN"/>
        </w:rPr>
        <w:t>挥发固化型</w:t>
      </w:r>
      <w:r w:rsidRPr="00870514">
        <w:rPr>
          <w:rFonts w:hint="eastAsia"/>
          <w:lang w:eastAsia="zh-CN"/>
        </w:rPr>
        <w:t>)</w:t>
      </w:r>
      <w:r w:rsidRPr="00870514">
        <w:rPr>
          <w:rFonts w:hint="eastAsia"/>
          <w:lang w:eastAsia="zh-CN"/>
        </w:rPr>
        <w:t>主要性能指标</w:t>
      </w:r>
    </w:p>
    <w:p w14:paraId="2796FDA7" w14:textId="77777777" w:rsidR="00EC7AB5" w:rsidRDefault="00000000">
      <w:r>
        <w:rPr>
          <w:noProof/>
        </w:rPr>
        <w:lastRenderedPageBreak/>
        <w:drawing>
          <wp:inline distT="0" distB="0" distL="114300" distR="114300" wp14:anchorId="0F8EB626" wp14:editId="70EE7CD5">
            <wp:extent cx="5080000" cy="2215515"/>
            <wp:effectExtent l="0" t="0" r="0" b="196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7"/>
                    <a:stretch>
                      <a:fillRect/>
                    </a:stretch>
                  </pic:blipFill>
                  <pic:spPr>
                    <a:xfrm>
                      <a:off x="0" y="0"/>
                      <a:ext cx="5080000" cy="2215832"/>
                    </a:xfrm>
                    <a:prstGeom prst="rect">
                      <a:avLst/>
                    </a:prstGeom>
                  </pic:spPr>
                </pic:pic>
              </a:graphicData>
            </a:graphic>
          </wp:inline>
        </w:drawing>
      </w:r>
    </w:p>
    <w:p w14:paraId="668DC0D0" w14:textId="77777777" w:rsidR="00EC7AB5" w:rsidRDefault="00000000">
      <w:pPr>
        <w:rPr>
          <w:lang w:eastAsia="zh-CN"/>
        </w:rPr>
      </w:pPr>
      <w:r>
        <w:rPr>
          <w:lang w:eastAsia="zh-CN"/>
        </w:rPr>
        <w:t>B.1.7  </w:t>
      </w:r>
      <w:r>
        <w:rPr>
          <w:lang w:eastAsia="zh-CN"/>
        </w:rPr>
        <w:t>聚合物水泥防水涂料主要性能指标应符合表</w:t>
      </w:r>
      <w:r>
        <w:rPr>
          <w:lang w:eastAsia="zh-CN"/>
        </w:rPr>
        <w:t>B.1.7</w:t>
      </w:r>
      <w:r>
        <w:rPr>
          <w:lang w:eastAsia="zh-CN"/>
        </w:rPr>
        <w:t>的要求。</w:t>
      </w:r>
    </w:p>
    <w:p w14:paraId="672AE0E6" w14:textId="55C9976F" w:rsidR="00EC7AB5" w:rsidRDefault="00870514">
      <w:pPr>
        <w:rPr>
          <w:lang w:eastAsia="zh-CN"/>
        </w:rPr>
      </w:pPr>
      <w:r w:rsidRPr="00870514">
        <w:rPr>
          <w:rFonts w:hint="eastAsia"/>
          <w:lang w:eastAsia="zh-CN"/>
        </w:rPr>
        <w:t>聚合物水泥防水涂料主要性能指标表</w:t>
      </w:r>
      <w:r w:rsidRPr="00870514">
        <w:rPr>
          <w:rFonts w:hint="eastAsia"/>
          <w:lang w:eastAsia="zh-CN"/>
        </w:rPr>
        <w:t>B1.7</w:t>
      </w:r>
    </w:p>
    <w:p w14:paraId="7302C2A0" w14:textId="77777777" w:rsidR="00EC7AB5" w:rsidRDefault="00000000">
      <w:r>
        <w:rPr>
          <w:noProof/>
        </w:rPr>
        <w:drawing>
          <wp:inline distT="0" distB="0" distL="114300" distR="114300" wp14:anchorId="0837FDF4" wp14:editId="671635CE">
            <wp:extent cx="5080000" cy="22320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8"/>
                    <a:stretch>
                      <a:fillRect/>
                    </a:stretch>
                  </pic:blipFill>
                  <pic:spPr>
                    <a:xfrm>
                      <a:off x="0" y="0"/>
                      <a:ext cx="5080000" cy="2232246"/>
                    </a:xfrm>
                    <a:prstGeom prst="rect">
                      <a:avLst/>
                    </a:prstGeom>
                  </pic:spPr>
                </pic:pic>
              </a:graphicData>
            </a:graphic>
          </wp:inline>
        </w:drawing>
      </w:r>
    </w:p>
    <w:p w14:paraId="4BF1639E" w14:textId="77777777" w:rsidR="00EC7AB5" w:rsidRDefault="00000000">
      <w:pPr>
        <w:rPr>
          <w:lang w:eastAsia="zh-CN"/>
        </w:rPr>
      </w:pPr>
      <w:r>
        <w:rPr>
          <w:lang w:eastAsia="zh-CN"/>
        </w:rPr>
        <w:t>B.1.8  </w:t>
      </w:r>
      <w:r>
        <w:rPr>
          <w:lang w:eastAsia="zh-CN"/>
        </w:rPr>
        <w:t>聚合物水泥防水胶结材料主要性能指标应符合表</w:t>
      </w:r>
      <w:r>
        <w:rPr>
          <w:lang w:eastAsia="zh-CN"/>
        </w:rPr>
        <w:t>B.1.8</w:t>
      </w:r>
      <w:r>
        <w:rPr>
          <w:lang w:eastAsia="zh-CN"/>
        </w:rPr>
        <w:t>的要求。</w:t>
      </w:r>
    </w:p>
    <w:p w14:paraId="06878908" w14:textId="4A0E9165" w:rsidR="00EC7AB5" w:rsidRDefault="00870514">
      <w:pPr>
        <w:rPr>
          <w:lang w:eastAsia="zh-CN"/>
        </w:rPr>
      </w:pPr>
      <w:r w:rsidRPr="00870514">
        <w:rPr>
          <w:rFonts w:hint="eastAsia"/>
          <w:lang w:eastAsia="zh-CN"/>
        </w:rPr>
        <w:t>表</w:t>
      </w:r>
      <w:r w:rsidRPr="00870514">
        <w:rPr>
          <w:rFonts w:hint="eastAsia"/>
          <w:lang w:eastAsia="zh-CN"/>
        </w:rPr>
        <w:t xml:space="preserve">B.1.8 </w:t>
      </w:r>
      <w:r w:rsidRPr="00870514">
        <w:rPr>
          <w:rFonts w:hint="eastAsia"/>
          <w:lang w:eastAsia="zh-CN"/>
        </w:rPr>
        <w:t>聚合物水泥防水胶结材料主要性能指标</w:t>
      </w:r>
    </w:p>
    <w:p w14:paraId="18A0A936" w14:textId="77777777" w:rsidR="00EC7AB5" w:rsidRDefault="00000000">
      <w:r>
        <w:rPr>
          <w:noProof/>
        </w:rPr>
        <w:lastRenderedPageBreak/>
        <w:drawing>
          <wp:inline distT="0" distB="0" distL="114300" distR="114300" wp14:anchorId="5A1B1A91" wp14:editId="5CD71ABE">
            <wp:extent cx="5080000" cy="30410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9"/>
                    <a:stretch>
                      <a:fillRect/>
                    </a:stretch>
                  </pic:blipFill>
                  <pic:spPr>
                    <a:xfrm>
                      <a:off x="0" y="0"/>
                      <a:ext cx="5080000" cy="3041424"/>
                    </a:xfrm>
                    <a:prstGeom prst="rect">
                      <a:avLst/>
                    </a:prstGeom>
                  </pic:spPr>
                </pic:pic>
              </a:graphicData>
            </a:graphic>
          </wp:inline>
        </w:drawing>
      </w:r>
    </w:p>
    <w:p w14:paraId="66884406" w14:textId="77777777" w:rsidR="00EC7AB5" w:rsidRDefault="00000000">
      <w:pPr>
        <w:rPr>
          <w:lang w:eastAsia="zh-CN"/>
        </w:rPr>
      </w:pPr>
      <w:r>
        <w:rPr>
          <w:lang w:eastAsia="zh-CN"/>
        </w:rPr>
        <w:t>B.1.9  </w:t>
      </w:r>
      <w:r>
        <w:rPr>
          <w:lang w:eastAsia="zh-CN"/>
        </w:rPr>
        <w:t>胎体增强材料主要性能指标应符合表</w:t>
      </w:r>
      <w:r>
        <w:rPr>
          <w:lang w:eastAsia="zh-CN"/>
        </w:rPr>
        <w:t>B.1.9</w:t>
      </w:r>
      <w:r>
        <w:rPr>
          <w:lang w:eastAsia="zh-CN"/>
        </w:rPr>
        <w:t>的要求。</w:t>
      </w:r>
    </w:p>
    <w:p w14:paraId="14A677FE" w14:textId="55FE7842" w:rsidR="00EC7AB5" w:rsidRDefault="00870514">
      <w:pPr>
        <w:rPr>
          <w:lang w:eastAsia="zh-CN"/>
        </w:rPr>
      </w:pPr>
      <w:r w:rsidRPr="00870514">
        <w:rPr>
          <w:rFonts w:hint="eastAsia"/>
          <w:lang w:eastAsia="zh-CN"/>
        </w:rPr>
        <w:t>表</w:t>
      </w:r>
      <w:r w:rsidRPr="00870514">
        <w:rPr>
          <w:rFonts w:hint="eastAsia"/>
          <w:lang w:eastAsia="zh-CN"/>
        </w:rPr>
        <w:t>B.1.9</w:t>
      </w:r>
      <w:r w:rsidRPr="00870514">
        <w:rPr>
          <w:rFonts w:hint="eastAsia"/>
          <w:lang w:eastAsia="zh-CN"/>
        </w:rPr>
        <w:t>胎体增强材料主要性能指标</w:t>
      </w:r>
    </w:p>
    <w:p w14:paraId="51560EA2" w14:textId="77777777" w:rsidR="00EC7AB5" w:rsidRDefault="00000000">
      <w:r>
        <w:rPr>
          <w:noProof/>
        </w:rPr>
        <w:drawing>
          <wp:inline distT="0" distB="0" distL="114300" distR="114300" wp14:anchorId="4329E4B5" wp14:editId="3937CCFF">
            <wp:extent cx="5080000" cy="2219325"/>
            <wp:effectExtent l="0" t="0" r="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0"/>
                    <a:stretch>
                      <a:fillRect/>
                    </a:stretch>
                  </pic:blipFill>
                  <pic:spPr>
                    <a:xfrm>
                      <a:off x="0" y="0"/>
                      <a:ext cx="5080000" cy="2219417"/>
                    </a:xfrm>
                    <a:prstGeom prst="rect">
                      <a:avLst/>
                    </a:prstGeom>
                  </pic:spPr>
                </pic:pic>
              </a:graphicData>
            </a:graphic>
          </wp:inline>
        </w:drawing>
      </w:r>
    </w:p>
    <w:p w14:paraId="6D7C4201" w14:textId="77777777" w:rsidR="00EC7AB5" w:rsidRDefault="00000000">
      <w:pPr>
        <w:rPr>
          <w:lang w:eastAsia="zh-CN"/>
        </w:rPr>
      </w:pPr>
      <w:r>
        <w:rPr>
          <w:lang w:eastAsia="zh-CN"/>
        </w:rPr>
        <w:t>B.1.10  </w:t>
      </w:r>
      <w:r>
        <w:rPr>
          <w:lang w:eastAsia="zh-CN"/>
        </w:rPr>
        <w:t>合成高分子密封材料主要性能指标应符合表</w:t>
      </w:r>
      <w:r>
        <w:rPr>
          <w:lang w:eastAsia="zh-CN"/>
        </w:rPr>
        <w:t>B.1.10</w:t>
      </w:r>
      <w:r>
        <w:rPr>
          <w:lang w:eastAsia="zh-CN"/>
        </w:rPr>
        <w:t>的要求。</w:t>
      </w:r>
    </w:p>
    <w:p w14:paraId="52FD0272" w14:textId="0E14B3FA" w:rsidR="00EC7AB5" w:rsidRDefault="00870514">
      <w:pPr>
        <w:rPr>
          <w:lang w:eastAsia="zh-CN"/>
        </w:rPr>
      </w:pPr>
      <w:r w:rsidRPr="00870514">
        <w:rPr>
          <w:rFonts w:hint="eastAsia"/>
          <w:lang w:eastAsia="zh-CN"/>
        </w:rPr>
        <w:t>表</w:t>
      </w:r>
      <w:r w:rsidRPr="00870514">
        <w:rPr>
          <w:rFonts w:hint="eastAsia"/>
          <w:lang w:eastAsia="zh-CN"/>
        </w:rPr>
        <w:t xml:space="preserve"> B.1.10 </w:t>
      </w:r>
      <w:r w:rsidRPr="00870514">
        <w:rPr>
          <w:rFonts w:hint="eastAsia"/>
          <w:lang w:eastAsia="zh-CN"/>
        </w:rPr>
        <w:t>合成高分子密封材料主要性能指标</w:t>
      </w:r>
    </w:p>
    <w:p w14:paraId="4F53A069" w14:textId="77777777" w:rsidR="00EC7AB5" w:rsidRDefault="00000000">
      <w:r>
        <w:rPr>
          <w:noProof/>
        </w:rPr>
        <w:lastRenderedPageBreak/>
        <w:drawing>
          <wp:inline distT="0" distB="0" distL="114300" distR="114300" wp14:anchorId="2CC012ED" wp14:editId="5FA2E217">
            <wp:extent cx="5080000" cy="1555750"/>
            <wp:effectExtent l="0" t="0" r="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1"/>
                    <a:stretch>
                      <a:fillRect/>
                    </a:stretch>
                  </pic:blipFill>
                  <pic:spPr>
                    <a:xfrm>
                      <a:off x="0" y="0"/>
                      <a:ext cx="5080000" cy="1556110"/>
                    </a:xfrm>
                    <a:prstGeom prst="rect">
                      <a:avLst/>
                    </a:prstGeom>
                  </pic:spPr>
                </pic:pic>
              </a:graphicData>
            </a:graphic>
          </wp:inline>
        </w:drawing>
      </w:r>
    </w:p>
    <w:p w14:paraId="563DC38B" w14:textId="77777777" w:rsidR="00EC7AB5" w:rsidRDefault="00EC7AB5"/>
    <w:p w14:paraId="1A839ED0" w14:textId="77777777" w:rsidR="00EC7AB5" w:rsidRDefault="00000000">
      <w:r>
        <w:rPr>
          <w:noProof/>
        </w:rPr>
        <w:drawing>
          <wp:inline distT="0" distB="0" distL="114300" distR="114300" wp14:anchorId="06C87DF3" wp14:editId="549494D7">
            <wp:extent cx="5080000" cy="2527300"/>
            <wp:effectExtent l="0" t="0" r="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2"/>
                    <a:stretch>
                      <a:fillRect/>
                    </a:stretch>
                  </pic:blipFill>
                  <pic:spPr>
                    <a:xfrm>
                      <a:off x="0" y="0"/>
                      <a:ext cx="5080000" cy="2527690"/>
                    </a:xfrm>
                    <a:prstGeom prst="rect">
                      <a:avLst/>
                    </a:prstGeom>
                  </pic:spPr>
                </pic:pic>
              </a:graphicData>
            </a:graphic>
          </wp:inline>
        </w:drawing>
      </w:r>
    </w:p>
    <w:p w14:paraId="467059F1" w14:textId="77777777" w:rsidR="00EC7AB5" w:rsidRDefault="00000000">
      <w:pPr>
        <w:rPr>
          <w:lang w:eastAsia="zh-CN"/>
        </w:rPr>
      </w:pPr>
      <w:r>
        <w:rPr>
          <w:lang w:eastAsia="zh-CN"/>
        </w:rPr>
        <w:t>注：产品按位移能力分为</w:t>
      </w:r>
      <w:r>
        <w:rPr>
          <w:lang w:eastAsia="zh-CN"/>
        </w:rPr>
        <w:t>25</w:t>
      </w:r>
      <w:r>
        <w:rPr>
          <w:lang w:eastAsia="zh-CN"/>
        </w:rPr>
        <w:t>、</w:t>
      </w:r>
      <w:r>
        <w:rPr>
          <w:lang w:eastAsia="zh-CN"/>
        </w:rPr>
        <w:t>20</w:t>
      </w:r>
      <w:r>
        <w:rPr>
          <w:lang w:eastAsia="zh-CN"/>
        </w:rPr>
        <w:t>、</w:t>
      </w:r>
      <w:r>
        <w:rPr>
          <w:lang w:eastAsia="zh-CN"/>
        </w:rPr>
        <w:t>12.5</w:t>
      </w:r>
      <w:r>
        <w:rPr>
          <w:lang w:eastAsia="zh-CN"/>
        </w:rPr>
        <w:t>、</w:t>
      </w:r>
      <w:r>
        <w:rPr>
          <w:lang w:eastAsia="zh-CN"/>
        </w:rPr>
        <w:t>7.5</w:t>
      </w:r>
      <w:proofErr w:type="gramStart"/>
      <w:r>
        <w:rPr>
          <w:lang w:eastAsia="zh-CN"/>
        </w:rPr>
        <w:t>四个</w:t>
      </w:r>
      <w:proofErr w:type="gramEnd"/>
      <w:r>
        <w:rPr>
          <w:lang w:eastAsia="zh-CN"/>
        </w:rPr>
        <w:t>级别；</w:t>
      </w:r>
      <w:r>
        <w:rPr>
          <w:lang w:eastAsia="zh-CN"/>
        </w:rPr>
        <w:t>25</w:t>
      </w:r>
      <w:r>
        <w:rPr>
          <w:lang w:eastAsia="zh-CN"/>
        </w:rPr>
        <w:t>级和</w:t>
      </w:r>
      <w:r>
        <w:rPr>
          <w:lang w:eastAsia="zh-CN"/>
        </w:rPr>
        <w:t>20</w:t>
      </w:r>
      <w:r>
        <w:rPr>
          <w:lang w:eastAsia="zh-CN"/>
        </w:rPr>
        <w:t>级密封</w:t>
      </w:r>
      <w:proofErr w:type="gramStart"/>
      <w:r>
        <w:rPr>
          <w:lang w:eastAsia="zh-CN"/>
        </w:rPr>
        <w:t>材料按伸拉模</w:t>
      </w:r>
      <w:proofErr w:type="gramEnd"/>
      <w:r>
        <w:rPr>
          <w:lang w:eastAsia="zh-CN"/>
        </w:rPr>
        <w:t>量分为低模量</w:t>
      </w:r>
      <w:r>
        <w:rPr>
          <w:lang w:eastAsia="zh-CN"/>
        </w:rPr>
        <w:t>(LM)</w:t>
      </w:r>
      <w:r>
        <w:rPr>
          <w:lang w:eastAsia="zh-CN"/>
        </w:rPr>
        <w:t>和高模量</w:t>
      </w:r>
      <w:r>
        <w:rPr>
          <w:lang w:eastAsia="zh-CN"/>
        </w:rPr>
        <w:t>(HM)</w:t>
      </w:r>
      <w:r>
        <w:rPr>
          <w:lang w:eastAsia="zh-CN"/>
        </w:rPr>
        <w:t>两个次级别；</w:t>
      </w:r>
      <w:r>
        <w:rPr>
          <w:lang w:eastAsia="zh-CN"/>
        </w:rPr>
        <w:t>12.5</w:t>
      </w:r>
      <w:r>
        <w:rPr>
          <w:lang w:eastAsia="zh-CN"/>
        </w:rPr>
        <w:t>级密封材料按弹性恢复率分为弹性</w:t>
      </w:r>
      <w:r>
        <w:rPr>
          <w:lang w:eastAsia="zh-CN"/>
        </w:rPr>
        <w:t>(E)</w:t>
      </w:r>
      <w:r>
        <w:rPr>
          <w:lang w:eastAsia="zh-CN"/>
        </w:rPr>
        <w:t>和塑性</w:t>
      </w:r>
      <w:r>
        <w:rPr>
          <w:lang w:eastAsia="zh-CN"/>
        </w:rPr>
        <w:t>(P)</w:t>
      </w:r>
      <w:r>
        <w:rPr>
          <w:lang w:eastAsia="zh-CN"/>
        </w:rPr>
        <w:t>两个次级别。</w:t>
      </w:r>
    </w:p>
    <w:p w14:paraId="5F375E39" w14:textId="77777777" w:rsidR="00EC7AB5" w:rsidRDefault="00000000">
      <w:pPr>
        <w:rPr>
          <w:lang w:eastAsia="zh-CN"/>
        </w:rPr>
      </w:pPr>
      <w:r>
        <w:rPr>
          <w:lang w:eastAsia="zh-CN"/>
        </w:rPr>
        <w:t>B.1.11  </w:t>
      </w:r>
      <w:r>
        <w:rPr>
          <w:lang w:eastAsia="zh-CN"/>
        </w:rPr>
        <w:t>改性石油沥青密封材料主要性能指标应符合表</w:t>
      </w:r>
      <w:r>
        <w:rPr>
          <w:lang w:eastAsia="zh-CN"/>
        </w:rPr>
        <w:t>B.1.11</w:t>
      </w:r>
      <w:r>
        <w:rPr>
          <w:lang w:eastAsia="zh-CN"/>
        </w:rPr>
        <w:t>的要求。</w:t>
      </w:r>
    </w:p>
    <w:p w14:paraId="6A268B38" w14:textId="52C79D81" w:rsidR="00EC7AB5" w:rsidRDefault="00870514">
      <w:pPr>
        <w:rPr>
          <w:lang w:eastAsia="zh-CN"/>
        </w:rPr>
      </w:pPr>
      <w:r w:rsidRPr="00870514">
        <w:rPr>
          <w:rFonts w:hint="eastAsia"/>
          <w:lang w:eastAsia="zh-CN"/>
        </w:rPr>
        <w:t>表</w:t>
      </w:r>
      <w:r w:rsidRPr="00870514">
        <w:rPr>
          <w:rFonts w:hint="eastAsia"/>
          <w:lang w:eastAsia="zh-CN"/>
        </w:rPr>
        <w:t xml:space="preserve"> B.1.11 </w:t>
      </w:r>
      <w:r w:rsidRPr="00870514">
        <w:rPr>
          <w:rFonts w:hint="eastAsia"/>
          <w:lang w:eastAsia="zh-CN"/>
        </w:rPr>
        <w:t>改性石油沥青密封材料主要性能指标</w:t>
      </w:r>
    </w:p>
    <w:p w14:paraId="63B7CD5E" w14:textId="77777777" w:rsidR="00EC7AB5" w:rsidRDefault="00000000">
      <w:r>
        <w:rPr>
          <w:noProof/>
        </w:rPr>
        <w:lastRenderedPageBreak/>
        <w:drawing>
          <wp:inline distT="0" distB="0" distL="114300" distR="114300" wp14:anchorId="631ED378" wp14:editId="30A39ADB">
            <wp:extent cx="5080000" cy="32740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3"/>
                    <a:stretch>
                      <a:fillRect/>
                    </a:stretch>
                  </pic:blipFill>
                  <pic:spPr>
                    <a:xfrm>
                      <a:off x="0" y="0"/>
                      <a:ext cx="5080000" cy="3274508"/>
                    </a:xfrm>
                    <a:prstGeom prst="rect">
                      <a:avLst/>
                    </a:prstGeom>
                  </pic:spPr>
                </pic:pic>
              </a:graphicData>
            </a:graphic>
          </wp:inline>
        </w:drawing>
      </w:r>
    </w:p>
    <w:p w14:paraId="1D4E69D0" w14:textId="77777777" w:rsidR="00EC7AB5" w:rsidRDefault="00000000">
      <w:pPr>
        <w:rPr>
          <w:lang w:eastAsia="zh-CN"/>
        </w:rPr>
      </w:pPr>
      <w:r>
        <w:rPr>
          <w:lang w:eastAsia="zh-CN"/>
        </w:rPr>
        <w:t>B.1.12  </w:t>
      </w:r>
      <w:r>
        <w:rPr>
          <w:lang w:eastAsia="zh-CN"/>
        </w:rPr>
        <w:t>烧结</w:t>
      </w:r>
      <w:proofErr w:type="gramStart"/>
      <w:r>
        <w:rPr>
          <w:lang w:eastAsia="zh-CN"/>
        </w:rPr>
        <w:t>瓦主要</w:t>
      </w:r>
      <w:proofErr w:type="gramEnd"/>
      <w:r>
        <w:rPr>
          <w:lang w:eastAsia="zh-CN"/>
        </w:rPr>
        <w:t>性能指标应符合表</w:t>
      </w:r>
      <w:r>
        <w:rPr>
          <w:lang w:eastAsia="zh-CN"/>
        </w:rPr>
        <w:t>B.1.12</w:t>
      </w:r>
      <w:r>
        <w:rPr>
          <w:lang w:eastAsia="zh-CN"/>
        </w:rPr>
        <w:t>的要求。</w:t>
      </w:r>
    </w:p>
    <w:p w14:paraId="643E2228" w14:textId="47E387ED" w:rsidR="00EC7AB5" w:rsidRDefault="00870514">
      <w:pPr>
        <w:rPr>
          <w:lang w:eastAsia="zh-CN"/>
        </w:rPr>
      </w:pPr>
      <w:r w:rsidRPr="00870514">
        <w:rPr>
          <w:rFonts w:hint="eastAsia"/>
          <w:lang w:eastAsia="zh-CN"/>
        </w:rPr>
        <w:t>表</w:t>
      </w:r>
      <w:r w:rsidRPr="00870514">
        <w:rPr>
          <w:rFonts w:hint="eastAsia"/>
          <w:lang w:eastAsia="zh-CN"/>
        </w:rPr>
        <w:t xml:space="preserve"> B.1.12 </w:t>
      </w:r>
      <w:r w:rsidRPr="00870514">
        <w:rPr>
          <w:rFonts w:hint="eastAsia"/>
          <w:lang w:eastAsia="zh-CN"/>
        </w:rPr>
        <w:t>烧结</w:t>
      </w:r>
      <w:proofErr w:type="gramStart"/>
      <w:r w:rsidRPr="00870514">
        <w:rPr>
          <w:rFonts w:hint="eastAsia"/>
          <w:lang w:eastAsia="zh-CN"/>
        </w:rPr>
        <w:t>瓦主要</w:t>
      </w:r>
      <w:proofErr w:type="gramEnd"/>
      <w:r w:rsidRPr="00870514">
        <w:rPr>
          <w:rFonts w:hint="eastAsia"/>
          <w:lang w:eastAsia="zh-CN"/>
        </w:rPr>
        <w:t>性能指标</w:t>
      </w:r>
    </w:p>
    <w:p w14:paraId="3EB15151" w14:textId="77777777" w:rsidR="00EC7AB5" w:rsidRDefault="00000000">
      <w:r>
        <w:rPr>
          <w:noProof/>
        </w:rPr>
        <w:drawing>
          <wp:inline distT="0" distB="0" distL="114300" distR="114300" wp14:anchorId="0F788B7E" wp14:editId="1E8C22A3">
            <wp:extent cx="5080000" cy="2215515"/>
            <wp:effectExtent l="0" t="0" r="0" b="196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4"/>
                    <a:stretch>
                      <a:fillRect/>
                    </a:stretch>
                  </pic:blipFill>
                  <pic:spPr>
                    <a:xfrm>
                      <a:off x="0" y="0"/>
                      <a:ext cx="5080000" cy="2215832"/>
                    </a:xfrm>
                    <a:prstGeom prst="rect">
                      <a:avLst/>
                    </a:prstGeom>
                  </pic:spPr>
                </pic:pic>
              </a:graphicData>
            </a:graphic>
          </wp:inline>
        </w:drawing>
      </w:r>
    </w:p>
    <w:p w14:paraId="338962C6" w14:textId="77777777" w:rsidR="00EC7AB5" w:rsidRDefault="00000000">
      <w:pPr>
        <w:rPr>
          <w:lang w:eastAsia="zh-CN"/>
        </w:rPr>
      </w:pPr>
      <w:r>
        <w:rPr>
          <w:lang w:eastAsia="zh-CN"/>
        </w:rPr>
        <w:t>B.1.13  </w:t>
      </w:r>
      <w:r>
        <w:rPr>
          <w:lang w:eastAsia="zh-CN"/>
        </w:rPr>
        <w:t>混凝土</w:t>
      </w:r>
      <w:proofErr w:type="gramStart"/>
      <w:r>
        <w:rPr>
          <w:lang w:eastAsia="zh-CN"/>
        </w:rPr>
        <w:t>瓦主要</w:t>
      </w:r>
      <w:proofErr w:type="gramEnd"/>
      <w:r>
        <w:rPr>
          <w:lang w:eastAsia="zh-CN"/>
        </w:rPr>
        <w:t>性能指标应符合表</w:t>
      </w:r>
      <w:r>
        <w:rPr>
          <w:lang w:eastAsia="zh-CN"/>
        </w:rPr>
        <w:t>B.1.13</w:t>
      </w:r>
      <w:r>
        <w:rPr>
          <w:lang w:eastAsia="zh-CN"/>
        </w:rPr>
        <w:t>的要求。</w:t>
      </w:r>
    </w:p>
    <w:p w14:paraId="389F114F" w14:textId="13F701F1" w:rsidR="00EC7AB5" w:rsidRDefault="00870514">
      <w:pPr>
        <w:rPr>
          <w:lang w:eastAsia="zh-CN"/>
        </w:rPr>
      </w:pPr>
      <w:r w:rsidRPr="00870514">
        <w:rPr>
          <w:rFonts w:hint="eastAsia"/>
          <w:lang w:eastAsia="zh-CN"/>
        </w:rPr>
        <w:t>表</w:t>
      </w:r>
      <w:r w:rsidRPr="00870514">
        <w:rPr>
          <w:rFonts w:hint="eastAsia"/>
          <w:lang w:eastAsia="zh-CN"/>
        </w:rPr>
        <w:t xml:space="preserve">B1.13 </w:t>
      </w:r>
      <w:r w:rsidRPr="00870514">
        <w:rPr>
          <w:rFonts w:hint="eastAsia"/>
          <w:lang w:eastAsia="zh-CN"/>
        </w:rPr>
        <w:t>混凝土</w:t>
      </w:r>
      <w:proofErr w:type="gramStart"/>
      <w:r w:rsidRPr="00870514">
        <w:rPr>
          <w:rFonts w:hint="eastAsia"/>
          <w:lang w:eastAsia="zh-CN"/>
        </w:rPr>
        <w:t>瓦主要</w:t>
      </w:r>
      <w:proofErr w:type="gramEnd"/>
      <w:r w:rsidRPr="00870514">
        <w:rPr>
          <w:rFonts w:hint="eastAsia"/>
          <w:lang w:eastAsia="zh-CN"/>
        </w:rPr>
        <w:t>性能指标</w:t>
      </w:r>
    </w:p>
    <w:p w14:paraId="4967D333" w14:textId="77777777" w:rsidR="00EC7AB5" w:rsidRDefault="00000000">
      <w:r>
        <w:rPr>
          <w:noProof/>
        </w:rPr>
        <w:lastRenderedPageBreak/>
        <w:drawing>
          <wp:inline distT="0" distB="0" distL="114300" distR="114300" wp14:anchorId="01199418" wp14:editId="4D531E21">
            <wp:extent cx="5080000" cy="2494280"/>
            <wp:effectExtent l="0" t="0" r="0" b="203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5"/>
                    <a:stretch>
                      <a:fillRect/>
                    </a:stretch>
                  </pic:blipFill>
                  <pic:spPr>
                    <a:xfrm>
                      <a:off x="0" y="0"/>
                      <a:ext cx="5080000" cy="2494716"/>
                    </a:xfrm>
                    <a:prstGeom prst="rect">
                      <a:avLst/>
                    </a:prstGeom>
                  </pic:spPr>
                </pic:pic>
              </a:graphicData>
            </a:graphic>
          </wp:inline>
        </w:drawing>
      </w:r>
    </w:p>
    <w:p w14:paraId="2F1E1AA7" w14:textId="77777777" w:rsidR="00EC7AB5" w:rsidRDefault="00000000">
      <w:pPr>
        <w:rPr>
          <w:lang w:eastAsia="zh-CN"/>
        </w:rPr>
      </w:pPr>
      <w:r>
        <w:rPr>
          <w:lang w:eastAsia="zh-CN"/>
        </w:rPr>
        <w:t>B.1.14  </w:t>
      </w:r>
      <w:r>
        <w:rPr>
          <w:lang w:eastAsia="zh-CN"/>
        </w:rPr>
        <w:t>沥青</w:t>
      </w:r>
      <w:proofErr w:type="gramStart"/>
      <w:r>
        <w:rPr>
          <w:lang w:eastAsia="zh-CN"/>
        </w:rPr>
        <w:t>瓦主要</w:t>
      </w:r>
      <w:proofErr w:type="gramEnd"/>
      <w:r>
        <w:rPr>
          <w:lang w:eastAsia="zh-CN"/>
        </w:rPr>
        <w:t>性能指标应符合表</w:t>
      </w:r>
      <w:r>
        <w:rPr>
          <w:lang w:eastAsia="zh-CN"/>
        </w:rPr>
        <w:t>B.1.14</w:t>
      </w:r>
      <w:r>
        <w:rPr>
          <w:lang w:eastAsia="zh-CN"/>
        </w:rPr>
        <w:t>的要求。</w:t>
      </w:r>
    </w:p>
    <w:p w14:paraId="30F14B51" w14:textId="2995D0E4" w:rsidR="00EC7AB5" w:rsidRDefault="00870514">
      <w:pPr>
        <w:rPr>
          <w:lang w:eastAsia="zh-CN"/>
        </w:rPr>
      </w:pPr>
      <w:r w:rsidRPr="00870514">
        <w:rPr>
          <w:rFonts w:hint="eastAsia"/>
          <w:lang w:eastAsia="zh-CN"/>
        </w:rPr>
        <w:t>表</w:t>
      </w:r>
      <w:r w:rsidRPr="00870514">
        <w:rPr>
          <w:rFonts w:hint="eastAsia"/>
          <w:lang w:eastAsia="zh-CN"/>
        </w:rPr>
        <w:t xml:space="preserve">B.1.14 </w:t>
      </w:r>
      <w:r w:rsidRPr="00870514">
        <w:rPr>
          <w:rFonts w:hint="eastAsia"/>
          <w:lang w:eastAsia="zh-CN"/>
        </w:rPr>
        <w:t>沥青</w:t>
      </w:r>
      <w:proofErr w:type="gramStart"/>
      <w:r w:rsidRPr="00870514">
        <w:rPr>
          <w:rFonts w:hint="eastAsia"/>
          <w:lang w:eastAsia="zh-CN"/>
        </w:rPr>
        <w:t>瓦主要</w:t>
      </w:r>
      <w:proofErr w:type="gramEnd"/>
      <w:r w:rsidRPr="00870514">
        <w:rPr>
          <w:rFonts w:hint="eastAsia"/>
          <w:lang w:eastAsia="zh-CN"/>
        </w:rPr>
        <w:t>性能指标</w:t>
      </w:r>
    </w:p>
    <w:p w14:paraId="33E32351" w14:textId="77777777" w:rsidR="00EC7AB5" w:rsidRDefault="00000000">
      <w:r>
        <w:rPr>
          <w:noProof/>
        </w:rPr>
        <w:drawing>
          <wp:inline distT="0" distB="0" distL="114300" distR="114300" wp14:anchorId="08B7C7C9" wp14:editId="0D782943">
            <wp:extent cx="5080000" cy="1942465"/>
            <wp:effectExtent l="0" t="0" r="0" b="133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6"/>
                    <a:stretch>
                      <a:fillRect/>
                    </a:stretch>
                  </pic:blipFill>
                  <pic:spPr>
                    <a:xfrm>
                      <a:off x="0" y="0"/>
                      <a:ext cx="5080000" cy="1943079"/>
                    </a:xfrm>
                    <a:prstGeom prst="rect">
                      <a:avLst/>
                    </a:prstGeom>
                  </pic:spPr>
                </pic:pic>
              </a:graphicData>
            </a:graphic>
          </wp:inline>
        </w:drawing>
      </w:r>
    </w:p>
    <w:p w14:paraId="2BCE9971" w14:textId="77777777" w:rsidR="00EC7AB5" w:rsidRDefault="00EC7AB5"/>
    <w:p w14:paraId="2FE154AD" w14:textId="77777777" w:rsidR="00EC7AB5" w:rsidRDefault="00000000">
      <w:r>
        <w:rPr>
          <w:noProof/>
        </w:rPr>
        <w:drawing>
          <wp:inline distT="0" distB="0" distL="114300" distR="114300" wp14:anchorId="55D3AE81" wp14:editId="34DA696C">
            <wp:extent cx="5080000" cy="2214245"/>
            <wp:effectExtent l="0" t="0" r="0"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7"/>
                    <a:stretch>
                      <a:fillRect/>
                    </a:stretch>
                  </pic:blipFill>
                  <pic:spPr>
                    <a:xfrm>
                      <a:off x="0" y="0"/>
                      <a:ext cx="5080000" cy="2214781"/>
                    </a:xfrm>
                    <a:prstGeom prst="rect">
                      <a:avLst/>
                    </a:prstGeom>
                  </pic:spPr>
                </pic:pic>
              </a:graphicData>
            </a:graphic>
          </wp:inline>
        </w:drawing>
      </w:r>
    </w:p>
    <w:p w14:paraId="727A3567" w14:textId="77777777" w:rsidR="00EC7AB5" w:rsidRDefault="00000000">
      <w:pPr>
        <w:rPr>
          <w:lang w:eastAsia="zh-CN"/>
        </w:rPr>
      </w:pPr>
      <w:r>
        <w:rPr>
          <w:lang w:eastAsia="zh-CN"/>
        </w:rPr>
        <w:lastRenderedPageBreak/>
        <w:t>B.1.15  </w:t>
      </w:r>
      <w:r>
        <w:rPr>
          <w:lang w:eastAsia="zh-CN"/>
        </w:rPr>
        <w:t>防水</w:t>
      </w:r>
      <w:proofErr w:type="gramStart"/>
      <w:r>
        <w:rPr>
          <w:lang w:eastAsia="zh-CN"/>
        </w:rPr>
        <w:t>透汽膜主要</w:t>
      </w:r>
      <w:proofErr w:type="gramEnd"/>
      <w:r>
        <w:rPr>
          <w:lang w:eastAsia="zh-CN"/>
        </w:rPr>
        <w:t>性能指标应符合表</w:t>
      </w:r>
      <w:r>
        <w:rPr>
          <w:lang w:eastAsia="zh-CN"/>
        </w:rPr>
        <w:t>B.1.15</w:t>
      </w:r>
      <w:r>
        <w:rPr>
          <w:lang w:eastAsia="zh-CN"/>
        </w:rPr>
        <w:t>的要求。</w:t>
      </w:r>
    </w:p>
    <w:p w14:paraId="555FB856" w14:textId="0192E506" w:rsidR="00EC7AB5" w:rsidRDefault="00870514">
      <w:pPr>
        <w:rPr>
          <w:lang w:eastAsia="zh-CN"/>
        </w:rPr>
      </w:pPr>
      <w:r w:rsidRPr="00870514">
        <w:rPr>
          <w:rFonts w:hint="eastAsia"/>
          <w:lang w:eastAsia="zh-CN"/>
        </w:rPr>
        <w:t>表</w:t>
      </w:r>
      <w:r w:rsidRPr="00870514">
        <w:rPr>
          <w:rFonts w:hint="eastAsia"/>
          <w:lang w:eastAsia="zh-CN"/>
        </w:rPr>
        <w:t xml:space="preserve">B.1.15 </w:t>
      </w:r>
      <w:r w:rsidRPr="00870514">
        <w:rPr>
          <w:rFonts w:hint="eastAsia"/>
          <w:lang w:eastAsia="zh-CN"/>
        </w:rPr>
        <w:t>防水</w:t>
      </w:r>
      <w:proofErr w:type="gramStart"/>
      <w:r w:rsidRPr="00870514">
        <w:rPr>
          <w:rFonts w:hint="eastAsia"/>
          <w:lang w:eastAsia="zh-CN"/>
        </w:rPr>
        <w:t>透汽膜主要</w:t>
      </w:r>
      <w:proofErr w:type="gramEnd"/>
      <w:r w:rsidRPr="00870514">
        <w:rPr>
          <w:rFonts w:hint="eastAsia"/>
          <w:lang w:eastAsia="zh-CN"/>
        </w:rPr>
        <w:t>性能指标</w:t>
      </w:r>
    </w:p>
    <w:p w14:paraId="542FA843" w14:textId="77777777" w:rsidR="00EC7AB5" w:rsidRDefault="00000000">
      <w:r>
        <w:rPr>
          <w:noProof/>
        </w:rPr>
        <w:drawing>
          <wp:inline distT="0" distB="0" distL="114300" distR="114300" wp14:anchorId="3A0B36EA" wp14:editId="5B469150">
            <wp:extent cx="5080000" cy="3945255"/>
            <wp:effectExtent l="0" t="0" r="0" b="171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8"/>
                    <a:stretch>
                      <a:fillRect/>
                    </a:stretch>
                  </pic:blipFill>
                  <pic:spPr>
                    <a:xfrm>
                      <a:off x="0" y="0"/>
                      <a:ext cx="5080000" cy="3945631"/>
                    </a:xfrm>
                    <a:prstGeom prst="rect">
                      <a:avLst/>
                    </a:prstGeom>
                  </pic:spPr>
                </pic:pic>
              </a:graphicData>
            </a:graphic>
          </wp:inline>
        </w:drawing>
      </w:r>
    </w:p>
    <w:p w14:paraId="4356F732" w14:textId="77777777" w:rsidR="00EC7AB5" w:rsidRDefault="00000000">
      <w:r>
        <w:br w:type="page"/>
      </w:r>
    </w:p>
    <w:p w14:paraId="7A55FF5E" w14:textId="77777777" w:rsidR="00EC7AB5" w:rsidRDefault="00000000">
      <w:r>
        <w:lastRenderedPageBreak/>
        <w:br w:type="page"/>
      </w:r>
    </w:p>
    <w:p w14:paraId="5032C0EB" w14:textId="77777777" w:rsidR="00EC7AB5" w:rsidRDefault="00000000">
      <w:pPr>
        <w:rPr>
          <w:lang w:eastAsia="zh-CN"/>
        </w:rPr>
      </w:pPr>
      <w:r>
        <w:rPr>
          <w:lang w:eastAsia="zh-CN"/>
        </w:rPr>
        <w:lastRenderedPageBreak/>
        <w:t>B.2  </w:t>
      </w:r>
      <w:r>
        <w:rPr>
          <w:lang w:eastAsia="zh-CN"/>
        </w:rPr>
        <w:t>保温材料主要性能指标</w:t>
      </w:r>
    </w:p>
    <w:p w14:paraId="461FD64E" w14:textId="77777777" w:rsidR="00EC7AB5" w:rsidRDefault="00000000">
      <w:pPr>
        <w:rPr>
          <w:lang w:eastAsia="zh-CN"/>
        </w:rPr>
      </w:pPr>
      <w:r>
        <w:rPr>
          <w:lang w:eastAsia="zh-CN"/>
        </w:rPr>
        <w:t>B.2.1  </w:t>
      </w:r>
      <w:r>
        <w:rPr>
          <w:lang w:eastAsia="zh-CN"/>
        </w:rPr>
        <w:t>板状保温材料的主要性能指标应符合表</w:t>
      </w:r>
      <w:r>
        <w:rPr>
          <w:lang w:eastAsia="zh-CN"/>
        </w:rPr>
        <w:t>B.2.1</w:t>
      </w:r>
      <w:r>
        <w:rPr>
          <w:lang w:eastAsia="zh-CN"/>
        </w:rPr>
        <w:t>的要求。</w:t>
      </w:r>
    </w:p>
    <w:p w14:paraId="4E6D4D7F" w14:textId="4CCE0EA3" w:rsidR="00EC7AB5" w:rsidRDefault="00870514">
      <w:pPr>
        <w:rPr>
          <w:lang w:eastAsia="zh-CN"/>
        </w:rPr>
      </w:pPr>
      <w:r w:rsidRPr="00870514">
        <w:rPr>
          <w:rFonts w:hint="eastAsia"/>
          <w:lang w:eastAsia="zh-CN"/>
        </w:rPr>
        <w:t>表</w:t>
      </w:r>
      <w:r w:rsidRPr="00870514">
        <w:rPr>
          <w:rFonts w:hint="eastAsia"/>
          <w:lang w:eastAsia="zh-CN"/>
        </w:rPr>
        <w:t xml:space="preserve"> B.2.1 </w:t>
      </w:r>
      <w:r w:rsidRPr="00870514">
        <w:rPr>
          <w:rFonts w:hint="eastAsia"/>
          <w:lang w:eastAsia="zh-CN"/>
        </w:rPr>
        <w:t>板状保温材料主要性能指标</w:t>
      </w:r>
    </w:p>
    <w:p w14:paraId="5242CED6" w14:textId="77777777" w:rsidR="00EC7AB5" w:rsidRDefault="00000000">
      <w:r>
        <w:rPr>
          <w:noProof/>
        </w:rPr>
        <w:drawing>
          <wp:inline distT="0" distB="0" distL="114300" distR="114300" wp14:anchorId="3D418FE4" wp14:editId="1739F1E7">
            <wp:extent cx="5080000" cy="5112385"/>
            <wp:effectExtent l="0" t="0" r="0" b="184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9"/>
                    <a:stretch>
                      <a:fillRect/>
                    </a:stretch>
                  </pic:blipFill>
                  <pic:spPr>
                    <a:xfrm>
                      <a:off x="0" y="0"/>
                      <a:ext cx="5080000" cy="5112934"/>
                    </a:xfrm>
                    <a:prstGeom prst="rect">
                      <a:avLst/>
                    </a:prstGeom>
                  </pic:spPr>
                </pic:pic>
              </a:graphicData>
            </a:graphic>
          </wp:inline>
        </w:drawing>
      </w:r>
    </w:p>
    <w:p w14:paraId="6805CF71" w14:textId="77777777" w:rsidR="00EC7AB5" w:rsidRDefault="00000000">
      <w:pPr>
        <w:rPr>
          <w:lang w:eastAsia="zh-CN"/>
        </w:rPr>
      </w:pPr>
      <w:r>
        <w:rPr>
          <w:lang w:eastAsia="zh-CN"/>
        </w:rPr>
        <w:t>B.2.2  </w:t>
      </w:r>
      <w:r>
        <w:rPr>
          <w:lang w:eastAsia="zh-CN"/>
        </w:rPr>
        <w:t>纤维保温材料主要性能指标应符合表</w:t>
      </w:r>
      <w:r>
        <w:rPr>
          <w:lang w:eastAsia="zh-CN"/>
        </w:rPr>
        <w:t>B.2.2</w:t>
      </w:r>
      <w:r>
        <w:rPr>
          <w:lang w:eastAsia="zh-CN"/>
        </w:rPr>
        <w:t>的要求。</w:t>
      </w:r>
    </w:p>
    <w:p w14:paraId="41F40AE0" w14:textId="40CD508F" w:rsidR="00EC7AB5" w:rsidRDefault="00870514">
      <w:pPr>
        <w:rPr>
          <w:lang w:eastAsia="zh-CN"/>
        </w:rPr>
      </w:pPr>
      <w:r w:rsidRPr="00870514">
        <w:rPr>
          <w:rFonts w:hint="eastAsia"/>
          <w:lang w:eastAsia="zh-CN"/>
        </w:rPr>
        <w:t>表</w:t>
      </w:r>
      <w:r w:rsidRPr="00870514">
        <w:rPr>
          <w:rFonts w:hint="eastAsia"/>
          <w:lang w:eastAsia="zh-CN"/>
        </w:rPr>
        <w:t xml:space="preserve"> B.2.2 </w:t>
      </w:r>
      <w:r w:rsidRPr="00870514">
        <w:rPr>
          <w:rFonts w:hint="eastAsia"/>
          <w:lang w:eastAsia="zh-CN"/>
        </w:rPr>
        <w:t>纤维保温材料主要性能指标</w:t>
      </w:r>
    </w:p>
    <w:p w14:paraId="4A5211A2" w14:textId="77777777" w:rsidR="00EC7AB5" w:rsidRDefault="00000000">
      <w:r>
        <w:rPr>
          <w:noProof/>
        </w:rPr>
        <w:lastRenderedPageBreak/>
        <w:drawing>
          <wp:inline distT="0" distB="0" distL="114300" distR="114300" wp14:anchorId="2501D6C1" wp14:editId="5298678E">
            <wp:extent cx="5080000" cy="24860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0"/>
                    <a:stretch>
                      <a:fillRect/>
                    </a:stretch>
                  </pic:blipFill>
                  <pic:spPr>
                    <a:xfrm>
                      <a:off x="0" y="0"/>
                      <a:ext cx="5080000" cy="2486483"/>
                    </a:xfrm>
                    <a:prstGeom prst="rect">
                      <a:avLst/>
                    </a:prstGeom>
                  </pic:spPr>
                </pic:pic>
              </a:graphicData>
            </a:graphic>
          </wp:inline>
        </w:drawing>
      </w:r>
    </w:p>
    <w:p w14:paraId="497B6106" w14:textId="77777777" w:rsidR="00EC7AB5" w:rsidRDefault="00000000">
      <w:pPr>
        <w:rPr>
          <w:lang w:eastAsia="zh-CN"/>
        </w:rPr>
      </w:pPr>
      <w:r>
        <w:rPr>
          <w:lang w:eastAsia="zh-CN"/>
        </w:rPr>
        <w:t>B.2.3  </w:t>
      </w:r>
      <w:r>
        <w:rPr>
          <w:lang w:eastAsia="zh-CN"/>
        </w:rPr>
        <w:t>喷涂硬泡聚氨酯主要性能指标应符合表</w:t>
      </w:r>
      <w:r>
        <w:rPr>
          <w:lang w:eastAsia="zh-CN"/>
        </w:rPr>
        <w:t>B.2.3</w:t>
      </w:r>
      <w:r>
        <w:rPr>
          <w:lang w:eastAsia="zh-CN"/>
        </w:rPr>
        <w:t>的要求。</w:t>
      </w:r>
    </w:p>
    <w:p w14:paraId="1D45EF9C" w14:textId="2E3FA93F" w:rsidR="00EC7AB5" w:rsidRDefault="00870514">
      <w:pPr>
        <w:rPr>
          <w:lang w:eastAsia="zh-CN"/>
        </w:rPr>
      </w:pPr>
      <w:r w:rsidRPr="00870514">
        <w:rPr>
          <w:rFonts w:hint="eastAsia"/>
          <w:lang w:eastAsia="zh-CN"/>
        </w:rPr>
        <w:t>表</w:t>
      </w:r>
      <w:r w:rsidRPr="00870514">
        <w:rPr>
          <w:rFonts w:hint="eastAsia"/>
          <w:lang w:eastAsia="zh-CN"/>
        </w:rPr>
        <w:t xml:space="preserve">B.2.3 </w:t>
      </w:r>
      <w:r w:rsidRPr="00870514">
        <w:rPr>
          <w:rFonts w:hint="eastAsia"/>
          <w:lang w:eastAsia="zh-CN"/>
        </w:rPr>
        <w:t>喷涂硬泡聚氨酯主要性能指标</w:t>
      </w:r>
    </w:p>
    <w:p w14:paraId="1F05F1A4" w14:textId="77777777" w:rsidR="00EC7AB5" w:rsidRDefault="00000000">
      <w:r>
        <w:rPr>
          <w:noProof/>
        </w:rPr>
        <w:drawing>
          <wp:inline distT="0" distB="0" distL="114300" distR="114300" wp14:anchorId="3BC98A54" wp14:editId="3DCC86E4">
            <wp:extent cx="5080000" cy="27660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1"/>
                    <a:stretch>
                      <a:fillRect/>
                    </a:stretch>
                  </pic:blipFill>
                  <pic:spPr>
                    <a:xfrm>
                      <a:off x="0" y="0"/>
                      <a:ext cx="5080000" cy="2766418"/>
                    </a:xfrm>
                    <a:prstGeom prst="rect">
                      <a:avLst/>
                    </a:prstGeom>
                  </pic:spPr>
                </pic:pic>
              </a:graphicData>
            </a:graphic>
          </wp:inline>
        </w:drawing>
      </w:r>
    </w:p>
    <w:p w14:paraId="4213DC5F" w14:textId="77777777" w:rsidR="00EC7AB5" w:rsidRDefault="00000000">
      <w:pPr>
        <w:rPr>
          <w:lang w:eastAsia="zh-CN"/>
        </w:rPr>
      </w:pPr>
      <w:r>
        <w:rPr>
          <w:lang w:eastAsia="zh-CN"/>
        </w:rPr>
        <w:t>B.2.4  </w:t>
      </w:r>
      <w:r>
        <w:rPr>
          <w:lang w:eastAsia="zh-CN"/>
        </w:rPr>
        <w:t>现浇泡沫混凝土主要性能指标应符合表</w:t>
      </w:r>
      <w:r>
        <w:rPr>
          <w:lang w:eastAsia="zh-CN"/>
        </w:rPr>
        <w:t>B.2.4</w:t>
      </w:r>
      <w:r>
        <w:rPr>
          <w:lang w:eastAsia="zh-CN"/>
        </w:rPr>
        <w:t>的要求。</w:t>
      </w:r>
    </w:p>
    <w:p w14:paraId="0EFA0068" w14:textId="5700A832" w:rsidR="00EC7AB5" w:rsidRDefault="00870514">
      <w:pPr>
        <w:rPr>
          <w:lang w:eastAsia="zh-CN"/>
        </w:rPr>
      </w:pPr>
      <w:r w:rsidRPr="00870514">
        <w:rPr>
          <w:rFonts w:hint="eastAsia"/>
          <w:lang w:eastAsia="zh-CN"/>
        </w:rPr>
        <w:t>表</w:t>
      </w:r>
      <w:r w:rsidRPr="00870514">
        <w:rPr>
          <w:rFonts w:hint="eastAsia"/>
          <w:lang w:eastAsia="zh-CN"/>
        </w:rPr>
        <w:t xml:space="preserve"> B.2.4 </w:t>
      </w:r>
      <w:r w:rsidRPr="00870514">
        <w:rPr>
          <w:rFonts w:hint="eastAsia"/>
          <w:lang w:eastAsia="zh-CN"/>
        </w:rPr>
        <w:t>现浇泡沫混凝土主要性能指标</w:t>
      </w:r>
    </w:p>
    <w:p w14:paraId="27EE4BBB" w14:textId="77777777" w:rsidR="00EC7AB5" w:rsidRDefault="00000000">
      <w:r>
        <w:rPr>
          <w:noProof/>
        </w:rPr>
        <w:lastRenderedPageBreak/>
        <w:drawing>
          <wp:inline distT="0" distB="0" distL="114300" distR="114300" wp14:anchorId="6A5FB284" wp14:editId="74505C0C">
            <wp:extent cx="5080000" cy="19507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2"/>
                    <a:stretch>
                      <a:fillRect/>
                    </a:stretch>
                  </pic:blipFill>
                  <pic:spPr>
                    <a:xfrm>
                      <a:off x="0" y="0"/>
                      <a:ext cx="5080000" cy="1951313"/>
                    </a:xfrm>
                    <a:prstGeom prst="rect">
                      <a:avLst/>
                    </a:prstGeom>
                  </pic:spPr>
                </pic:pic>
              </a:graphicData>
            </a:graphic>
          </wp:inline>
        </w:drawing>
      </w:r>
    </w:p>
    <w:p w14:paraId="7BDC1661" w14:textId="77777777" w:rsidR="00EC7AB5" w:rsidRDefault="00000000">
      <w:pPr>
        <w:rPr>
          <w:lang w:eastAsia="zh-CN"/>
        </w:rPr>
      </w:pPr>
      <w:r>
        <w:rPr>
          <w:lang w:eastAsia="zh-CN"/>
        </w:rPr>
        <w:t>B.2.5  </w:t>
      </w:r>
      <w:r>
        <w:rPr>
          <w:lang w:eastAsia="zh-CN"/>
        </w:rPr>
        <w:t>金属面绝热夹芯板主要性能指标应符合表</w:t>
      </w:r>
      <w:r>
        <w:rPr>
          <w:lang w:eastAsia="zh-CN"/>
        </w:rPr>
        <w:t>B.2.5</w:t>
      </w:r>
      <w:r>
        <w:rPr>
          <w:lang w:eastAsia="zh-CN"/>
        </w:rPr>
        <w:t>的要求。</w:t>
      </w:r>
    </w:p>
    <w:p w14:paraId="45537216" w14:textId="36B01A5A" w:rsidR="00EC7AB5" w:rsidRDefault="00870514">
      <w:pPr>
        <w:rPr>
          <w:lang w:eastAsia="zh-CN"/>
        </w:rPr>
      </w:pPr>
      <w:r w:rsidRPr="00870514">
        <w:rPr>
          <w:rFonts w:hint="eastAsia"/>
          <w:lang w:eastAsia="zh-CN"/>
        </w:rPr>
        <w:t>表</w:t>
      </w:r>
      <w:r w:rsidRPr="00870514">
        <w:rPr>
          <w:rFonts w:hint="eastAsia"/>
          <w:lang w:eastAsia="zh-CN"/>
        </w:rPr>
        <w:t xml:space="preserve">B.2.5 </w:t>
      </w:r>
      <w:r w:rsidRPr="00870514">
        <w:rPr>
          <w:rFonts w:hint="eastAsia"/>
          <w:lang w:eastAsia="zh-CN"/>
        </w:rPr>
        <w:t>金属面绝热夹芯板主要性能指标</w:t>
      </w:r>
    </w:p>
    <w:p w14:paraId="2D4C90BB" w14:textId="77777777" w:rsidR="00EC7AB5" w:rsidRDefault="00000000">
      <w:r>
        <w:rPr>
          <w:noProof/>
        </w:rPr>
        <w:drawing>
          <wp:inline distT="0" distB="0" distL="114300" distR="114300" wp14:anchorId="49E8405B" wp14:editId="6DF9B09B">
            <wp:extent cx="5080000" cy="1665605"/>
            <wp:effectExtent l="0" t="0" r="0" b="107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3"/>
                    <a:stretch>
                      <a:fillRect/>
                    </a:stretch>
                  </pic:blipFill>
                  <pic:spPr>
                    <a:xfrm>
                      <a:off x="0" y="0"/>
                      <a:ext cx="5080000" cy="1665978"/>
                    </a:xfrm>
                    <a:prstGeom prst="rect">
                      <a:avLst/>
                    </a:prstGeom>
                  </pic:spPr>
                </pic:pic>
              </a:graphicData>
            </a:graphic>
          </wp:inline>
        </w:drawing>
      </w:r>
    </w:p>
    <w:p w14:paraId="6D592E7F" w14:textId="77777777" w:rsidR="00EC7AB5" w:rsidRDefault="00EC7AB5"/>
    <w:p w14:paraId="1159B2CE" w14:textId="77777777" w:rsidR="00EC7AB5" w:rsidRDefault="00000000">
      <w:r>
        <w:rPr>
          <w:noProof/>
        </w:rPr>
        <w:lastRenderedPageBreak/>
        <w:drawing>
          <wp:inline distT="0" distB="0" distL="114300" distR="114300" wp14:anchorId="1EF92A70" wp14:editId="57DDD58A">
            <wp:extent cx="5080000" cy="37585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4"/>
                    <a:stretch>
                      <a:fillRect/>
                    </a:stretch>
                  </pic:blipFill>
                  <pic:spPr>
                    <a:xfrm>
                      <a:off x="0" y="0"/>
                      <a:ext cx="5080000" cy="3758708"/>
                    </a:xfrm>
                    <a:prstGeom prst="rect">
                      <a:avLst/>
                    </a:prstGeom>
                  </pic:spPr>
                </pic:pic>
              </a:graphicData>
            </a:graphic>
          </wp:inline>
        </w:drawing>
      </w:r>
    </w:p>
    <w:p w14:paraId="392D3545" w14:textId="77777777" w:rsidR="00EC7AB5" w:rsidRDefault="00000000">
      <w:r>
        <w:br w:type="page"/>
      </w:r>
    </w:p>
    <w:p w14:paraId="166166E5" w14:textId="77777777" w:rsidR="00EC7AB5" w:rsidRDefault="00000000">
      <w:pPr>
        <w:rPr>
          <w:lang w:eastAsia="zh-CN"/>
        </w:rPr>
      </w:pPr>
      <w:r>
        <w:rPr>
          <w:lang w:eastAsia="zh-CN"/>
        </w:rPr>
        <w:lastRenderedPageBreak/>
        <w:t>本规范用词说明</w:t>
      </w:r>
    </w:p>
    <w:p w14:paraId="31B515F7" w14:textId="77777777" w:rsidR="00EC7AB5" w:rsidRDefault="00000000">
      <w:pPr>
        <w:rPr>
          <w:lang w:eastAsia="zh-CN"/>
        </w:rPr>
      </w:pPr>
      <w:r>
        <w:rPr>
          <w:lang w:eastAsia="zh-CN"/>
        </w:rPr>
        <w:t>1  </w:t>
      </w:r>
      <w:r>
        <w:rPr>
          <w:lang w:eastAsia="zh-CN"/>
        </w:rPr>
        <w:t>为便于在执行本规范条文时区别对待，对要求严格程度不同的用词说明如下：</w:t>
      </w:r>
    </w:p>
    <w:p w14:paraId="0B18761B" w14:textId="77777777" w:rsidR="00EC7AB5" w:rsidRDefault="00000000">
      <w:pPr>
        <w:rPr>
          <w:lang w:eastAsia="zh-CN"/>
        </w:rPr>
      </w:pPr>
      <w:r>
        <w:rPr>
          <w:lang w:eastAsia="zh-CN"/>
        </w:rPr>
        <w:t>1)</w:t>
      </w:r>
      <w:r>
        <w:rPr>
          <w:lang w:eastAsia="zh-CN"/>
        </w:rPr>
        <w:t>表示很严格，非这样做不可的用词：</w:t>
      </w:r>
    </w:p>
    <w:p w14:paraId="4477A753" w14:textId="77777777" w:rsidR="00EC7AB5" w:rsidRDefault="00000000">
      <w:pPr>
        <w:rPr>
          <w:lang w:eastAsia="zh-CN"/>
        </w:rPr>
      </w:pPr>
      <w:r>
        <w:rPr>
          <w:lang w:eastAsia="zh-CN"/>
        </w:rPr>
        <w:t>正面</w:t>
      </w:r>
      <w:proofErr w:type="gramStart"/>
      <w:r>
        <w:rPr>
          <w:lang w:eastAsia="zh-CN"/>
        </w:rPr>
        <w:t>词采用</w:t>
      </w:r>
      <w:proofErr w:type="gramEnd"/>
      <w:r>
        <w:rPr>
          <w:lang w:eastAsia="zh-CN"/>
        </w:rPr>
        <w:t>“</w:t>
      </w:r>
      <w:r>
        <w:rPr>
          <w:lang w:eastAsia="zh-CN"/>
        </w:rPr>
        <w:t>必须</w:t>
      </w:r>
      <w:r>
        <w:rPr>
          <w:lang w:eastAsia="zh-CN"/>
        </w:rPr>
        <w:t>”</w:t>
      </w:r>
      <w:r>
        <w:rPr>
          <w:lang w:eastAsia="zh-CN"/>
        </w:rPr>
        <w:t>，反面</w:t>
      </w:r>
      <w:proofErr w:type="gramStart"/>
      <w:r>
        <w:rPr>
          <w:lang w:eastAsia="zh-CN"/>
        </w:rPr>
        <w:t>词采用</w:t>
      </w:r>
      <w:proofErr w:type="gramEnd"/>
      <w:r>
        <w:rPr>
          <w:lang w:eastAsia="zh-CN"/>
        </w:rPr>
        <w:t>“</w:t>
      </w:r>
      <w:r>
        <w:rPr>
          <w:lang w:eastAsia="zh-CN"/>
        </w:rPr>
        <w:t>严禁</w:t>
      </w:r>
      <w:r>
        <w:rPr>
          <w:lang w:eastAsia="zh-CN"/>
        </w:rPr>
        <w:t>”</w:t>
      </w:r>
      <w:r>
        <w:rPr>
          <w:lang w:eastAsia="zh-CN"/>
        </w:rPr>
        <w:t>；</w:t>
      </w:r>
    </w:p>
    <w:p w14:paraId="3D5AF9DD" w14:textId="77777777" w:rsidR="00EC7AB5" w:rsidRDefault="00000000">
      <w:pPr>
        <w:rPr>
          <w:lang w:eastAsia="zh-CN"/>
        </w:rPr>
      </w:pPr>
      <w:r>
        <w:rPr>
          <w:lang w:eastAsia="zh-CN"/>
        </w:rPr>
        <w:t>2)</w:t>
      </w:r>
      <w:r>
        <w:rPr>
          <w:lang w:eastAsia="zh-CN"/>
        </w:rPr>
        <w:t>表示严格，在正常情况均应这样做的用词：</w:t>
      </w:r>
    </w:p>
    <w:p w14:paraId="66305D89" w14:textId="77777777" w:rsidR="00EC7AB5" w:rsidRDefault="00000000">
      <w:pPr>
        <w:rPr>
          <w:lang w:eastAsia="zh-CN"/>
        </w:rPr>
      </w:pPr>
      <w:r>
        <w:rPr>
          <w:lang w:eastAsia="zh-CN"/>
        </w:rPr>
        <w:t>正面</w:t>
      </w:r>
      <w:proofErr w:type="gramStart"/>
      <w:r>
        <w:rPr>
          <w:lang w:eastAsia="zh-CN"/>
        </w:rPr>
        <w:t>词采用</w:t>
      </w:r>
      <w:proofErr w:type="gramEnd"/>
      <w:r>
        <w:rPr>
          <w:lang w:eastAsia="zh-CN"/>
        </w:rPr>
        <w:t>“</w:t>
      </w:r>
      <w:r>
        <w:rPr>
          <w:lang w:eastAsia="zh-CN"/>
        </w:rPr>
        <w:t>应</w:t>
      </w:r>
      <w:r>
        <w:rPr>
          <w:lang w:eastAsia="zh-CN"/>
        </w:rPr>
        <w:t>”</w:t>
      </w:r>
      <w:r>
        <w:rPr>
          <w:lang w:eastAsia="zh-CN"/>
        </w:rPr>
        <w:t>，反面</w:t>
      </w:r>
      <w:proofErr w:type="gramStart"/>
      <w:r>
        <w:rPr>
          <w:lang w:eastAsia="zh-CN"/>
        </w:rPr>
        <w:t>词采用</w:t>
      </w:r>
      <w:proofErr w:type="gramEnd"/>
      <w:r>
        <w:rPr>
          <w:lang w:eastAsia="zh-CN"/>
        </w:rPr>
        <w:t>“</w:t>
      </w:r>
      <w:r>
        <w:rPr>
          <w:lang w:eastAsia="zh-CN"/>
        </w:rPr>
        <w:t>不应</w:t>
      </w:r>
      <w:r>
        <w:rPr>
          <w:lang w:eastAsia="zh-CN"/>
        </w:rPr>
        <w:t>”</w:t>
      </w:r>
      <w:r>
        <w:rPr>
          <w:lang w:eastAsia="zh-CN"/>
        </w:rPr>
        <w:t>或</w:t>
      </w:r>
      <w:r>
        <w:rPr>
          <w:lang w:eastAsia="zh-CN"/>
        </w:rPr>
        <w:t>“</w:t>
      </w:r>
      <w:r>
        <w:rPr>
          <w:lang w:eastAsia="zh-CN"/>
        </w:rPr>
        <w:t>不得</w:t>
      </w:r>
      <w:r>
        <w:rPr>
          <w:lang w:eastAsia="zh-CN"/>
        </w:rPr>
        <w:t>”</w:t>
      </w:r>
      <w:r>
        <w:rPr>
          <w:lang w:eastAsia="zh-CN"/>
        </w:rPr>
        <w:t>；</w:t>
      </w:r>
    </w:p>
    <w:p w14:paraId="68815132" w14:textId="77777777" w:rsidR="00EC7AB5" w:rsidRDefault="00000000">
      <w:pPr>
        <w:rPr>
          <w:lang w:eastAsia="zh-CN"/>
        </w:rPr>
      </w:pPr>
      <w:r>
        <w:rPr>
          <w:lang w:eastAsia="zh-CN"/>
        </w:rPr>
        <w:t>3)</w:t>
      </w:r>
      <w:r>
        <w:rPr>
          <w:lang w:eastAsia="zh-CN"/>
        </w:rPr>
        <w:t>表示允许稍有选择，在条件许可时首先应这样做的用词：</w:t>
      </w:r>
    </w:p>
    <w:p w14:paraId="4414D1BE" w14:textId="77777777" w:rsidR="00EC7AB5" w:rsidRDefault="00000000">
      <w:pPr>
        <w:rPr>
          <w:lang w:eastAsia="zh-CN"/>
        </w:rPr>
      </w:pPr>
      <w:r>
        <w:rPr>
          <w:lang w:eastAsia="zh-CN"/>
        </w:rPr>
        <w:t>正面</w:t>
      </w:r>
      <w:proofErr w:type="gramStart"/>
      <w:r>
        <w:rPr>
          <w:lang w:eastAsia="zh-CN"/>
        </w:rPr>
        <w:t>词采用</w:t>
      </w:r>
      <w:proofErr w:type="gramEnd"/>
      <w:r>
        <w:rPr>
          <w:lang w:eastAsia="zh-CN"/>
        </w:rPr>
        <w:t>“</w:t>
      </w:r>
      <w:r>
        <w:rPr>
          <w:lang w:eastAsia="zh-CN"/>
        </w:rPr>
        <w:t>宜</w:t>
      </w:r>
      <w:r>
        <w:rPr>
          <w:lang w:eastAsia="zh-CN"/>
        </w:rPr>
        <w:t>”</w:t>
      </w:r>
      <w:r>
        <w:rPr>
          <w:lang w:eastAsia="zh-CN"/>
        </w:rPr>
        <w:t>，反面</w:t>
      </w:r>
      <w:proofErr w:type="gramStart"/>
      <w:r>
        <w:rPr>
          <w:lang w:eastAsia="zh-CN"/>
        </w:rPr>
        <w:t>词采用</w:t>
      </w:r>
      <w:proofErr w:type="gramEnd"/>
      <w:r>
        <w:rPr>
          <w:lang w:eastAsia="zh-CN"/>
        </w:rPr>
        <w:t>“</w:t>
      </w:r>
      <w:r>
        <w:rPr>
          <w:lang w:eastAsia="zh-CN"/>
        </w:rPr>
        <w:t>不宜</w:t>
      </w:r>
      <w:r>
        <w:rPr>
          <w:lang w:eastAsia="zh-CN"/>
        </w:rPr>
        <w:t>”</w:t>
      </w:r>
      <w:r>
        <w:rPr>
          <w:lang w:eastAsia="zh-CN"/>
        </w:rPr>
        <w:t>；</w:t>
      </w:r>
    </w:p>
    <w:p w14:paraId="6DBF330C" w14:textId="77777777" w:rsidR="00EC7AB5" w:rsidRDefault="00000000">
      <w:pPr>
        <w:rPr>
          <w:lang w:eastAsia="zh-CN"/>
        </w:rPr>
      </w:pPr>
      <w:r>
        <w:rPr>
          <w:lang w:eastAsia="zh-CN"/>
        </w:rPr>
        <w:t>4)</w:t>
      </w:r>
      <w:r>
        <w:rPr>
          <w:lang w:eastAsia="zh-CN"/>
        </w:rPr>
        <w:t>表示有选择，在一定条件下可以这样做的用词，采用</w:t>
      </w:r>
      <w:r>
        <w:rPr>
          <w:lang w:eastAsia="zh-CN"/>
        </w:rPr>
        <w:t>“</w:t>
      </w:r>
      <w:r>
        <w:rPr>
          <w:lang w:eastAsia="zh-CN"/>
        </w:rPr>
        <w:t>可</w:t>
      </w:r>
      <w:r>
        <w:rPr>
          <w:lang w:eastAsia="zh-CN"/>
        </w:rPr>
        <w:t>”</w:t>
      </w:r>
      <w:r>
        <w:rPr>
          <w:lang w:eastAsia="zh-CN"/>
        </w:rPr>
        <w:t>。</w:t>
      </w:r>
    </w:p>
    <w:p w14:paraId="5B164912" w14:textId="77777777" w:rsidR="00EC7AB5" w:rsidRDefault="00000000">
      <w:pPr>
        <w:rPr>
          <w:lang w:eastAsia="zh-CN"/>
        </w:rPr>
      </w:pPr>
      <w:r>
        <w:rPr>
          <w:lang w:eastAsia="zh-CN"/>
        </w:rPr>
        <w:t>2  </w:t>
      </w:r>
      <w:r>
        <w:rPr>
          <w:lang w:eastAsia="zh-CN"/>
        </w:rPr>
        <w:t>本规范中指明应按其他有关标准执行的写法为：</w:t>
      </w:r>
      <w:r>
        <w:rPr>
          <w:lang w:eastAsia="zh-CN"/>
        </w:rPr>
        <w:t>“</w:t>
      </w:r>
      <w:r>
        <w:rPr>
          <w:lang w:eastAsia="zh-CN"/>
        </w:rPr>
        <w:t>应符合</w:t>
      </w:r>
      <w:r>
        <w:rPr>
          <w:lang w:eastAsia="zh-CN"/>
        </w:rPr>
        <w:t>……</w:t>
      </w:r>
      <w:r>
        <w:rPr>
          <w:lang w:eastAsia="zh-CN"/>
        </w:rPr>
        <w:t>的规定</w:t>
      </w:r>
      <w:r>
        <w:rPr>
          <w:lang w:eastAsia="zh-CN"/>
        </w:rPr>
        <w:t>”</w:t>
      </w:r>
      <w:r>
        <w:rPr>
          <w:lang w:eastAsia="zh-CN"/>
        </w:rPr>
        <w:t>或</w:t>
      </w:r>
      <w:r>
        <w:rPr>
          <w:lang w:eastAsia="zh-CN"/>
        </w:rPr>
        <w:t>“</w:t>
      </w:r>
      <w:r>
        <w:rPr>
          <w:lang w:eastAsia="zh-CN"/>
        </w:rPr>
        <w:t>应按</w:t>
      </w:r>
      <w:r>
        <w:rPr>
          <w:lang w:eastAsia="zh-CN"/>
        </w:rPr>
        <w:t>……</w:t>
      </w:r>
      <w:r>
        <w:rPr>
          <w:lang w:eastAsia="zh-CN"/>
        </w:rPr>
        <w:t>执行</w:t>
      </w:r>
      <w:r>
        <w:rPr>
          <w:lang w:eastAsia="zh-CN"/>
        </w:rPr>
        <w:t>”</w:t>
      </w:r>
      <w:r>
        <w:rPr>
          <w:lang w:eastAsia="zh-CN"/>
        </w:rPr>
        <w:t>。</w:t>
      </w:r>
    </w:p>
    <w:p w14:paraId="00FE1F2B" w14:textId="77777777" w:rsidR="00EC7AB5" w:rsidRDefault="00000000">
      <w:pPr>
        <w:rPr>
          <w:lang w:eastAsia="zh-CN"/>
        </w:rPr>
      </w:pPr>
      <w:r>
        <w:rPr>
          <w:lang w:eastAsia="zh-CN"/>
        </w:rPr>
        <w:br w:type="page"/>
      </w:r>
    </w:p>
    <w:p w14:paraId="2FFE701E" w14:textId="77777777" w:rsidR="00EC7AB5" w:rsidRDefault="00000000">
      <w:pPr>
        <w:rPr>
          <w:lang w:eastAsia="zh-CN"/>
        </w:rPr>
      </w:pPr>
      <w:r>
        <w:rPr>
          <w:lang w:eastAsia="zh-CN"/>
        </w:rPr>
        <w:lastRenderedPageBreak/>
        <w:t>引用标准名录</w:t>
      </w:r>
    </w:p>
    <w:p w14:paraId="4F1FEAEB" w14:textId="77777777" w:rsidR="00EC7AB5" w:rsidRDefault="00000000">
      <w:pPr>
        <w:rPr>
          <w:lang w:eastAsia="zh-CN"/>
        </w:rPr>
      </w:pPr>
      <w:r>
        <w:rPr>
          <w:lang w:eastAsia="zh-CN"/>
        </w:rPr>
        <w:t>1  </w:t>
      </w:r>
      <w:r>
        <w:rPr>
          <w:lang w:eastAsia="zh-CN"/>
        </w:rPr>
        <w:t>《建筑给水排水设计规范》</w:t>
      </w:r>
      <w:r>
        <w:rPr>
          <w:lang w:eastAsia="zh-CN"/>
        </w:rPr>
        <w:t>GB 50015</w:t>
      </w:r>
    </w:p>
    <w:p w14:paraId="16840B4F" w14:textId="77777777" w:rsidR="00EC7AB5" w:rsidRDefault="00000000">
      <w:pPr>
        <w:rPr>
          <w:lang w:eastAsia="zh-CN"/>
        </w:rPr>
      </w:pPr>
      <w:r>
        <w:rPr>
          <w:lang w:eastAsia="zh-CN"/>
        </w:rPr>
        <w:t>2 </w:t>
      </w:r>
      <w:r>
        <w:rPr>
          <w:lang w:eastAsia="zh-CN"/>
        </w:rPr>
        <w:t>《建筑设计防火规范》</w:t>
      </w:r>
      <w:r>
        <w:rPr>
          <w:lang w:eastAsia="zh-CN"/>
        </w:rPr>
        <w:t>GB 50016</w:t>
      </w:r>
    </w:p>
    <w:p w14:paraId="62B28DE5" w14:textId="77777777" w:rsidR="00EC7AB5" w:rsidRDefault="00000000">
      <w:pPr>
        <w:rPr>
          <w:lang w:eastAsia="zh-CN"/>
        </w:rPr>
      </w:pPr>
      <w:r>
        <w:rPr>
          <w:lang w:eastAsia="zh-CN"/>
        </w:rPr>
        <w:t>3  </w:t>
      </w:r>
      <w:r>
        <w:rPr>
          <w:lang w:eastAsia="zh-CN"/>
        </w:rPr>
        <w:t>《建筑物防雷设计规范》</w:t>
      </w:r>
      <w:r>
        <w:rPr>
          <w:lang w:eastAsia="zh-CN"/>
        </w:rPr>
        <w:t>GB 50057</w:t>
      </w:r>
    </w:p>
    <w:p w14:paraId="76FA6CDE" w14:textId="77777777" w:rsidR="00EC7AB5" w:rsidRDefault="00000000">
      <w:pPr>
        <w:rPr>
          <w:lang w:eastAsia="zh-CN"/>
        </w:rPr>
      </w:pPr>
      <w:r>
        <w:rPr>
          <w:lang w:eastAsia="zh-CN"/>
        </w:rPr>
        <w:t>4  </w:t>
      </w:r>
      <w:r>
        <w:rPr>
          <w:lang w:eastAsia="zh-CN"/>
        </w:rPr>
        <w:t>《民用建筑热工设计规范》</w:t>
      </w:r>
      <w:r>
        <w:rPr>
          <w:lang w:eastAsia="zh-CN"/>
        </w:rPr>
        <w:t>GB 50176</w:t>
      </w:r>
    </w:p>
    <w:p w14:paraId="002F8952" w14:textId="77777777" w:rsidR="00EC7AB5" w:rsidRDefault="00000000">
      <w:pPr>
        <w:rPr>
          <w:lang w:eastAsia="zh-CN"/>
        </w:rPr>
      </w:pPr>
      <w:r>
        <w:rPr>
          <w:lang w:eastAsia="zh-CN"/>
        </w:rPr>
        <w:t>5  </w:t>
      </w:r>
      <w:r>
        <w:rPr>
          <w:lang w:eastAsia="zh-CN"/>
        </w:rPr>
        <w:t>《公共建筑节能设计标准》</w:t>
      </w:r>
      <w:r>
        <w:rPr>
          <w:lang w:eastAsia="zh-CN"/>
        </w:rPr>
        <w:t>GB 50189</w:t>
      </w:r>
    </w:p>
    <w:p w14:paraId="3AB3CE41" w14:textId="77777777" w:rsidR="00EC7AB5" w:rsidRDefault="00000000">
      <w:pPr>
        <w:rPr>
          <w:lang w:eastAsia="zh-CN"/>
        </w:rPr>
      </w:pPr>
      <w:r>
        <w:rPr>
          <w:lang w:eastAsia="zh-CN"/>
        </w:rPr>
        <w:t>6  </w:t>
      </w:r>
      <w:r>
        <w:rPr>
          <w:lang w:eastAsia="zh-CN"/>
        </w:rPr>
        <w:t>《工业用橡胶板》</w:t>
      </w:r>
      <w:r>
        <w:rPr>
          <w:lang w:eastAsia="zh-CN"/>
        </w:rPr>
        <w:t>GB/T 5574</w:t>
      </w:r>
    </w:p>
    <w:p w14:paraId="1EFC67B0" w14:textId="77777777" w:rsidR="00EC7AB5" w:rsidRDefault="00000000">
      <w:pPr>
        <w:rPr>
          <w:lang w:eastAsia="zh-CN"/>
        </w:rPr>
      </w:pPr>
      <w:r>
        <w:rPr>
          <w:lang w:eastAsia="zh-CN"/>
        </w:rPr>
        <w:t>7  </w:t>
      </w:r>
      <w:r>
        <w:rPr>
          <w:lang w:eastAsia="zh-CN"/>
        </w:rPr>
        <w:t>《建筑材料及制品燃烧性能分级》</w:t>
      </w:r>
      <w:r>
        <w:rPr>
          <w:lang w:eastAsia="zh-CN"/>
        </w:rPr>
        <w:t>GB 8624</w:t>
      </w:r>
    </w:p>
    <w:p w14:paraId="54228528" w14:textId="77777777" w:rsidR="00EC7AB5" w:rsidRDefault="00000000">
      <w:pPr>
        <w:rPr>
          <w:lang w:eastAsia="zh-CN"/>
        </w:rPr>
      </w:pPr>
      <w:r>
        <w:rPr>
          <w:lang w:eastAsia="zh-CN"/>
        </w:rPr>
        <w:t>8  </w:t>
      </w:r>
      <w:r>
        <w:rPr>
          <w:lang w:eastAsia="zh-CN"/>
        </w:rPr>
        <w:t>《中空玻璃》</w:t>
      </w:r>
      <w:r>
        <w:rPr>
          <w:lang w:eastAsia="zh-CN"/>
        </w:rPr>
        <w:t>GB/T 11944</w:t>
      </w:r>
    </w:p>
    <w:p w14:paraId="4B5B2E8A" w14:textId="77777777" w:rsidR="00EC7AB5" w:rsidRDefault="00000000">
      <w:pPr>
        <w:rPr>
          <w:lang w:eastAsia="zh-CN"/>
        </w:rPr>
      </w:pPr>
      <w:r>
        <w:rPr>
          <w:lang w:eastAsia="zh-CN"/>
        </w:rPr>
        <w:t>9  </w:t>
      </w:r>
      <w:r>
        <w:rPr>
          <w:lang w:eastAsia="zh-CN"/>
        </w:rPr>
        <w:t>《建筑用安全玻璃</w:t>
      </w:r>
      <w:r>
        <w:rPr>
          <w:lang w:eastAsia="zh-CN"/>
        </w:rPr>
        <w:t>  </w:t>
      </w:r>
      <w:r>
        <w:rPr>
          <w:lang w:eastAsia="zh-CN"/>
        </w:rPr>
        <w:t>第</w:t>
      </w:r>
      <w:r>
        <w:rPr>
          <w:lang w:eastAsia="zh-CN"/>
        </w:rPr>
        <w:t>3</w:t>
      </w:r>
      <w:r>
        <w:rPr>
          <w:lang w:eastAsia="zh-CN"/>
        </w:rPr>
        <w:t>部分：夹层玻璃》</w:t>
      </w:r>
      <w:r>
        <w:rPr>
          <w:lang w:eastAsia="zh-CN"/>
        </w:rPr>
        <w:t>GB l5763.3</w:t>
      </w:r>
    </w:p>
    <w:p w14:paraId="04154A44" w14:textId="77777777" w:rsidR="00EC7AB5" w:rsidRDefault="00000000">
      <w:pPr>
        <w:rPr>
          <w:lang w:eastAsia="zh-CN"/>
        </w:rPr>
      </w:pPr>
      <w:r>
        <w:rPr>
          <w:lang w:eastAsia="zh-CN"/>
        </w:rPr>
        <w:t>10  </w:t>
      </w:r>
      <w:r>
        <w:rPr>
          <w:lang w:eastAsia="zh-CN"/>
        </w:rPr>
        <w:t>《建筑用硅酮结构密封胶》</w:t>
      </w:r>
      <w:r>
        <w:rPr>
          <w:lang w:eastAsia="zh-CN"/>
        </w:rPr>
        <w:t>GB 16776</w:t>
      </w:r>
    </w:p>
    <w:p w14:paraId="3FCEB5EB" w14:textId="77777777" w:rsidR="00EC7AB5" w:rsidRDefault="00000000">
      <w:pPr>
        <w:rPr>
          <w:lang w:eastAsia="zh-CN"/>
        </w:rPr>
      </w:pPr>
      <w:r>
        <w:rPr>
          <w:lang w:eastAsia="zh-CN"/>
        </w:rPr>
        <w:t>11  </w:t>
      </w:r>
      <w:r>
        <w:rPr>
          <w:lang w:eastAsia="zh-CN"/>
        </w:rPr>
        <w:t>《严寒和寒冷地区居住建筑节能设计标准》</w:t>
      </w:r>
      <w:r>
        <w:rPr>
          <w:lang w:eastAsia="zh-CN"/>
        </w:rPr>
        <w:t>JGJ 26</w:t>
      </w:r>
    </w:p>
    <w:p w14:paraId="7825E072" w14:textId="77777777" w:rsidR="00EC7AB5" w:rsidRDefault="00000000">
      <w:pPr>
        <w:rPr>
          <w:lang w:eastAsia="zh-CN"/>
        </w:rPr>
      </w:pPr>
      <w:r>
        <w:rPr>
          <w:lang w:eastAsia="zh-CN"/>
        </w:rPr>
        <w:t>12  </w:t>
      </w:r>
      <w:r>
        <w:rPr>
          <w:lang w:eastAsia="zh-CN"/>
        </w:rPr>
        <w:t>《夏热冬暖地区居住建筑节能设计标准》</w:t>
      </w:r>
      <w:r>
        <w:rPr>
          <w:lang w:eastAsia="zh-CN"/>
        </w:rPr>
        <w:t>JGJ 75</w:t>
      </w:r>
    </w:p>
    <w:p w14:paraId="60205AB7" w14:textId="77777777" w:rsidR="00EC7AB5" w:rsidRDefault="00000000">
      <w:pPr>
        <w:rPr>
          <w:lang w:eastAsia="zh-CN"/>
        </w:rPr>
      </w:pPr>
      <w:r>
        <w:rPr>
          <w:lang w:eastAsia="zh-CN"/>
        </w:rPr>
        <w:t>13  </w:t>
      </w:r>
      <w:r>
        <w:rPr>
          <w:lang w:eastAsia="zh-CN"/>
        </w:rPr>
        <w:t>《夏热冬冷地区居住建筑节能设计标准》</w:t>
      </w:r>
      <w:r>
        <w:rPr>
          <w:lang w:eastAsia="zh-CN"/>
        </w:rPr>
        <w:t>JGJ 134</w:t>
      </w:r>
    </w:p>
    <w:p w14:paraId="54450E7F" w14:textId="77777777" w:rsidR="00EC7AB5" w:rsidRDefault="00000000">
      <w:pPr>
        <w:rPr>
          <w:lang w:eastAsia="zh-CN"/>
        </w:rPr>
      </w:pPr>
      <w:r>
        <w:rPr>
          <w:lang w:eastAsia="zh-CN"/>
        </w:rPr>
        <w:t>14  </w:t>
      </w:r>
      <w:r>
        <w:rPr>
          <w:lang w:eastAsia="zh-CN"/>
        </w:rPr>
        <w:t>《建筑玻璃采光顶》</w:t>
      </w:r>
      <w:r>
        <w:rPr>
          <w:lang w:eastAsia="zh-CN"/>
        </w:rPr>
        <w:t>JG/T 231</w:t>
      </w:r>
    </w:p>
    <w:p w14:paraId="784A0D2D" w14:textId="77777777" w:rsidR="00EC7AB5" w:rsidRDefault="00000000">
      <w:pPr>
        <w:rPr>
          <w:lang w:eastAsia="zh-CN"/>
        </w:rPr>
      </w:pPr>
      <w:r>
        <w:rPr>
          <w:lang w:eastAsia="zh-CN"/>
        </w:rPr>
        <w:t>15  </w:t>
      </w:r>
      <w:r>
        <w:rPr>
          <w:lang w:eastAsia="zh-CN"/>
        </w:rPr>
        <w:t>《幕墙玻璃接缝用密封胶》</w:t>
      </w:r>
      <w:r>
        <w:rPr>
          <w:lang w:eastAsia="zh-CN"/>
        </w:rPr>
        <w:t>JC/T 882</w:t>
      </w:r>
    </w:p>
    <w:p w14:paraId="4BE87EE4" w14:textId="77777777" w:rsidR="00EC7AB5" w:rsidRDefault="00000000">
      <w:pPr>
        <w:rPr>
          <w:lang w:eastAsia="zh-CN"/>
        </w:rPr>
      </w:pPr>
      <w:r>
        <w:rPr>
          <w:lang w:eastAsia="zh-CN"/>
        </w:rPr>
        <w:t>16  </w:t>
      </w:r>
      <w:r>
        <w:rPr>
          <w:lang w:eastAsia="zh-CN"/>
        </w:rPr>
        <w:t>《建筑防水涂料有害物质限量》</w:t>
      </w:r>
      <w:r>
        <w:rPr>
          <w:lang w:eastAsia="zh-CN"/>
        </w:rPr>
        <w:t>JC 1066</w:t>
      </w:r>
    </w:p>
    <w:p w14:paraId="3158E14C" w14:textId="77777777" w:rsidR="00EC7AB5" w:rsidRDefault="00000000">
      <w:pPr>
        <w:rPr>
          <w:lang w:eastAsia="zh-CN"/>
        </w:rPr>
      </w:pPr>
      <w:r>
        <w:rPr>
          <w:lang w:eastAsia="zh-CN"/>
        </w:rPr>
        <w:t>17  </w:t>
      </w:r>
      <w:r>
        <w:rPr>
          <w:lang w:eastAsia="zh-CN"/>
        </w:rPr>
        <w:t>《硫化橡胶和热塑性橡胶</w:t>
      </w:r>
      <w:r>
        <w:rPr>
          <w:lang w:eastAsia="zh-CN"/>
        </w:rPr>
        <w:t>  </w:t>
      </w:r>
      <w:r>
        <w:rPr>
          <w:lang w:eastAsia="zh-CN"/>
        </w:rPr>
        <w:t>建筑用预成型密封垫的分类、要求和试验方法》</w:t>
      </w:r>
      <w:r>
        <w:rPr>
          <w:lang w:eastAsia="zh-CN"/>
        </w:rPr>
        <w:t>HG/T 3100</w:t>
      </w:r>
    </w:p>
    <w:p w14:paraId="39C7ECBD" w14:textId="77777777" w:rsidR="00EC7AB5" w:rsidRDefault="00EC7AB5">
      <w:pPr>
        <w:rPr>
          <w:lang w:eastAsia="zh-CN"/>
        </w:rPr>
      </w:pPr>
    </w:p>
    <w:sectPr w:rsidR="00EC7AB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75A52" w14:textId="77777777" w:rsidR="00346FB7" w:rsidRDefault="00346FB7">
      <w:pPr>
        <w:spacing w:line="240" w:lineRule="auto"/>
      </w:pPr>
      <w:r>
        <w:separator/>
      </w:r>
    </w:p>
  </w:endnote>
  <w:endnote w:type="continuationSeparator" w:id="0">
    <w:p w14:paraId="3C68F8EC" w14:textId="77777777" w:rsidR="00346FB7" w:rsidRDefault="00346F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altName w:val="苹方-简"/>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1956F8" w14:textId="77777777" w:rsidR="00346FB7" w:rsidRDefault="00346FB7">
      <w:pPr>
        <w:spacing w:after="0"/>
      </w:pPr>
      <w:r>
        <w:separator/>
      </w:r>
    </w:p>
  </w:footnote>
  <w:footnote w:type="continuationSeparator" w:id="0">
    <w:p w14:paraId="2DB57E9C" w14:textId="77777777" w:rsidR="00346FB7" w:rsidRDefault="00346FB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FFFFF7E"/>
    <w:lvl w:ilvl="0">
      <w:start w:val="1"/>
      <w:numFmt w:val="decimal"/>
      <w:pStyle w:val="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20"/>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num w:numId="1" w16cid:durableId="604533248">
    <w:abstractNumId w:val="1"/>
  </w:num>
  <w:num w:numId="2" w16cid:durableId="1760522438">
    <w:abstractNumId w:val="4"/>
  </w:num>
  <w:num w:numId="3" w16cid:durableId="883365880">
    <w:abstractNumId w:val="5"/>
  </w:num>
  <w:num w:numId="4" w16cid:durableId="992566267">
    <w:abstractNumId w:val="2"/>
  </w:num>
  <w:num w:numId="5" w16cid:durableId="147676190">
    <w:abstractNumId w:val="0"/>
  </w:num>
  <w:num w:numId="6" w16cid:durableId="782130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46FB7"/>
    <w:rsid w:val="00870514"/>
    <w:rsid w:val="00AA1D8D"/>
    <w:rsid w:val="00B47730"/>
    <w:rsid w:val="00B82FA7"/>
    <w:rsid w:val="00CB0664"/>
    <w:rsid w:val="00EC7AB5"/>
    <w:rsid w:val="00FC693F"/>
    <w:rsid w:val="3FE34A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175C86"/>
  <w14:defaultImageDpi w14:val="300"/>
  <w15:docId w15:val="{7B1FF16B-5E78-4348-A42F-2193ABE4B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lsdException w:name="toa heading" w:semiHidden="1" w:unhideWhenUsed="1"/>
    <w:lsdException w:name="List" w:unhideWhenUsed="1"/>
    <w:lsdException w:name="List Bullet" w:unhideWhenUsed="1"/>
    <w:lsdException w:name="List Number" w:unhideWhenUsed="1"/>
    <w:lsdException w:name="List 2" w:unhideWhenUsed="1"/>
    <w:lsdException w:name="List 3" w:unhideWhenUsed="1"/>
    <w:lsdException w:name="List 4" w:semiHidden="1" w:unhideWhenUsed="1"/>
    <w:lsdException w:name="List 5" w:semiHidden="1" w:unhideWhenUsed="1"/>
    <w:lsdException w:name="List Bullet 2" w:unhideWhenUsed="1"/>
    <w:lsdException w:name="List Bullet 3" w:unhideWhenUsed="1"/>
    <w:lsdException w:name="List Bullet 4" w:semiHidden="1" w:unhideWhenUsed="1"/>
    <w:lsdException w:name="List Bullet 5" w:semiHidden="1" w:unhideWhenUsed="1"/>
    <w:lsdException w:name="List Number 2" w:unhideWhenUsed="1"/>
    <w:lsdException w:name="List Number 3"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unhideWhenUsed="1"/>
    <w:lsdException w:name="List Continue 2" w:unhideWhenUsed="1"/>
    <w:lsdException w:name="List Continue 3"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lsdException w:name="Body Text 3"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after="200" w:line="276" w:lineRule="auto"/>
    </w:pPr>
    <w:rPr>
      <w:rFonts w:ascii="Times New Roman" w:eastAsia="宋体" w:hAnsi="Times New Roman"/>
      <w:sz w:val="22"/>
      <w:szCs w:val="22"/>
      <w:lang w:eastAsia="en-US"/>
    </w:rPr>
  </w:style>
  <w:style w:type="paragraph" w:styleId="1">
    <w:name w:val="heading 1"/>
    <w:basedOn w:val="a1"/>
    <w:next w:val="a1"/>
    <w:link w:val="10"/>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6">
    <w:name w:val="heading 6"/>
    <w:basedOn w:val="a1"/>
    <w:next w:val="a1"/>
    <w:link w:val="60"/>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7">
    <w:name w:val="heading 7"/>
    <w:basedOn w:val="a1"/>
    <w:next w:val="a1"/>
    <w:link w:val="70"/>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link w:val="a6"/>
    <w:uiPriority w:val="99"/>
    <w:unhideWhenUsed/>
    <w:pPr>
      <w:tabs>
        <w:tab w:val="left" w:pos="576"/>
        <w:tab w:val="left" w:pos="1152"/>
        <w:tab w:val="left" w:pos="1728"/>
        <w:tab w:val="left" w:pos="2304"/>
        <w:tab w:val="left" w:pos="2880"/>
        <w:tab w:val="left" w:pos="3456"/>
        <w:tab w:val="left" w:pos="4032"/>
      </w:tabs>
      <w:spacing w:after="200" w:line="276" w:lineRule="auto"/>
    </w:pPr>
    <w:rPr>
      <w:rFonts w:ascii="Courier" w:hAnsi="Courier"/>
      <w:lang w:eastAsia="en-US"/>
    </w:rPr>
  </w:style>
  <w:style w:type="paragraph" w:styleId="33">
    <w:name w:val="List 3"/>
    <w:basedOn w:val="a1"/>
    <w:uiPriority w:val="99"/>
    <w:unhideWhenUsed/>
    <w:pPr>
      <w:ind w:left="1080" w:hanging="360"/>
      <w:contextualSpacing/>
    </w:pPr>
  </w:style>
  <w:style w:type="paragraph" w:styleId="2">
    <w:name w:val="List Number 2"/>
    <w:basedOn w:val="a1"/>
    <w:uiPriority w:val="99"/>
    <w:unhideWhenUsed/>
    <w:pPr>
      <w:numPr>
        <w:numId w:val="1"/>
      </w:numPr>
      <w:contextualSpacing/>
    </w:pPr>
  </w:style>
  <w:style w:type="paragraph" w:styleId="a">
    <w:name w:val="List Number"/>
    <w:basedOn w:val="a1"/>
    <w:uiPriority w:val="99"/>
    <w:unhideWhenUsed/>
    <w:pPr>
      <w:numPr>
        <w:numId w:val="2"/>
      </w:numPr>
      <w:contextualSpacing/>
    </w:pPr>
  </w:style>
  <w:style w:type="paragraph" w:styleId="a7">
    <w:name w:val="caption"/>
    <w:basedOn w:val="a1"/>
    <w:next w:val="a1"/>
    <w:uiPriority w:val="35"/>
    <w:semiHidden/>
    <w:unhideWhenUsed/>
    <w:qFormat/>
    <w:pPr>
      <w:spacing w:line="240" w:lineRule="auto"/>
    </w:pPr>
    <w:rPr>
      <w:b/>
      <w:bCs/>
      <w:color w:val="4F81BD" w:themeColor="accent1"/>
      <w:sz w:val="18"/>
      <w:szCs w:val="18"/>
    </w:rPr>
  </w:style>
  <w:style w:type="paragraph" w:styleId="a0">
    <w:name w:val="List Bullet"/>
    <w:basedOn w:val="a1"/>
    <w:uiPriority w:val="99"/>
    <w:unhideWhenUsed/>
    <w:pPr>
      <w:numPr>
        <w:numId w:val="3"/>
      </w:numPr>
      <w:contextualSpacing/>
    </w:pPr>
  </w:style>
  <w:style w:type="paragraph" w:styleId="34">
    <w:name w:val="Body Text 3"/>
    <w:basedOn w:val="a1"/>
    <w:link w:val="35"/>
    <w:uiPriority w:val="99"/>
    <w:unhideWhenUsed/>
    <w:pPr>
      <w:spacing w:after="120"/>
    </w:pPr>
    <w:rPr>
      <w:sz w:val="16"/>
      <w:szCs w:val="16"/>
    </w:rPr>
  </w:style>
  <w:style w:type="paragraph" w:styleId="30">
    <w:name w:val="List Bullet 3"/>
    <w:basedOn w:val="a1"/>
    <w:uiPriority w:val="99"/>
    <w:unhideWhenUsed/>
    <w:pPr>
      <w:numPr>
        <w:numId w:val="4"/>
      </w:numPr>
      <w:contextualSpacing/>
    </w:pPr>
  </w:style>
  <w:style w:type="paragraph" w:styleId="a8">
    <w:name w:val="Body Text"/>
    <w:basedOn w:val="a1"/>
    <w:link w:val="a9"/>
    <w:uiPriority w:val="99"/>
    <w:unhideWhenUsed/>
    <w:pPr>
      <w:spacing w:after="120"/>
    </w:pPr>
  </w:style>
  <w:style w:type="paragraph" w:styleId="3">
    <w:name w:val="List Number 3"/>
    <w:basedOn w:val="a1"/>
    <w:uiPriority w:val="99"/>
    <w:unhideWhenUsed/>
    <w:pPr>
      <w:numPr>
        <w:numId w:val="5"/>
      </w:numPr>
      <w:contextualSpacing/>
    </w:pPr>
  </w:style>
  <w:style w:type="paragraph" w:styleId="23">
    <w:name w:val="List 2"/>
    <w:basedOn w:val="a1"/>
    <w:uiPriority w:val="99"/>
    <w:unhideWhenUsed/>
    <w:pPr>
      <w:ind w:left="720" w:hanging="360"/>
      <w:contextualSpacing/>
    </w:pPr>
  </w:style>
  <w:style w:type="paragraph" w:styleId="aa">
    <w:name w:val="List Continue"/>
    <w:basedOn w:val="a1"/>
    <w:uiPriority w:val="99"/>
    <w:unhideWhenUsed/>
    <w:pPr>
      <w:spacing w:after="120"/>
      <w:ind w:left="360"/>
      <w:contextualSpacing/>
    </w:pPr>
  </w:style>
  <w:style w:type="paragraph" w:styleId="20">
    <w:name w:val="List Bullet 2"/>
    <w:basedOn w:val="a1"/>
    <w:uiPriority w:val="99"/>
    <w:unhideWhenUsed/>
    <w:pPr>
      <w:numPr>
        <w:numId w:val="6"/>
      </w:numPr>
      <w:contextualSpacing/>
    </w:pPr>
  </w:style>
  <w:style w:type="paragraph" w:styleId="ab">
    <w:name w:val="footer"/>
    <w:basedOn w:val="a1"/>
    <w:link w:val="ac"/>
    <w:uiPriority w:val="99"/>
    <w:unhideWhenUsed/>
    <w:pPr>
      <w:tabs>
        <w:tab w:val="center" w:pos="4680"/>
        <w:tab w:val="right" w:pos="9360"/>
      </w:tabs>
      <w:spacing w:after="0" w:line="240" w:lineRule="auto"/>
    </w:pPr>
  </w:style>
  <w:style w:type="paragraph" w:styleId="ad">
    <w:name w:val="header"/>
    <w:basedOn w:val="a1"/>
    <w:link w:val="ae"/>
    <w:uiPriority w:val="99"/>
    <w:unhideWhenUsed/>
    <w:pPr>
      <w:tabs>
        <w:tab w:val="center" w:pos="4680"/>
        <w:tab w:val="right" w:pos="9360"/>
      </w:tabs>
      <w:spacing w:after="0" w:line="240" w:lineRule="auto"/>
    </w:pPr>
  </w:style>
  <w:style w:type="paragraph" w:styleId="af">
    <w:name w:val="Subtitle"/>
    <w:basedOn w:val="a1"/>
    <w:next w:val="a1"/>
    <w:link w:val="af0"/>
    <w:uiPriority w:val="11"/>
    <w:qFormat/>
    <w:rPr>
      <w:rFonts w:asciiTheme="majorHAnsi" w:eastAsiaTheme="majorEastAsia" w:hAnsiTheme="majorHAnsi" w:cstheme="majorBidi"/>
      <w:i/>
      <w:iCs/>
      <w:color w:val="4F81BD" w:themeColor="accent1"/>
      <w:spacing w:val="15"/>
      <w:sz w:val="24"/>
      <w:szCs w:val="24"/>
    </w:rPr>
  </w:style>
  <w:style w:type="paragraph" w:styleId="af1">
    <w:name w:val="List"/>
    <w:basedOn w:val="a1"/>
    <w:uiPriority w:val="99"/>
    <w:unhideWhenUsed/>
    <w:pPr>
      <w:ind w:left="360" w:hanging="360"/>
      <w:contextualSpacing/>
    </w:pPr>
  </w:style>
  <w:style w:type="paragraph" w:styleId="24">
    <w:name w:val="Body Text 2"/>
    <w:basedOn w:val="a1"/>
    <w:link w:val="25"/>
    <w:uiPriority w:val="99"/>
    <w:unhideWhenUsed/>
    <w:pPr>
      <w:spacing w:after="120" w:line="480" w:lineRule="auto"/>
    </w:pPr>
  </w:style>
  <w:style w:type="paragraph" w:styleId="26">
    <w:name w:val="List Continue 2"/>
    <w:basedOn w:val="a1"/>
    <w:uiPriority w:val="99"/>
    <w:unhideWhenUsed/>
    <w:pPr>
      <w:spacing w:after="120"/>
      <w:ind w:left="720"/>
      <w:contextualSpacing/>
    </w:pPr>
  </w:style>
  <w:style w:type="paragraph" w:styleId="36">
    <w:name w:val="List Continue 3"/>
    <w:basedOn w:val="a1"/>
    <w:uiPriority w:val="99"/>
    <w:unhideWhenUsed/>
    <w:pPr>
      <w:spacing w:after="120"/>
      <w:ind w:left="1080"/>
      <w:contextualSpacing/>
    </w:pPr>
  </w:style>
  <w:style w:type="paragraph" w:styleId="af2">
    <w:name w:val="Title"/>
    <w:basedOn w:val="a1"/>
    <w:next w:val="a1"/>
    <w:link w:val="af3"/>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f4">
    <w:name w:val="Table Grid"/>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Light Shading"/>
    <w:basedOn w:val="a3"/>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6">
    <w:name w:val="Light List"/>
    <w:basedOn w:val="a3"/>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7">
    <w:name w:val="Light Grid"/>
    <w:basedOn w:val="a3"/>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11">
    <w:name w:val="Light Grid Accent 1"/>
    <w:basedOn w:val="a3"/>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21">
    <w:name w:val="Light Grid Accent 2"/>
    <w:basedOn w:val="a3"/>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31">
    <w:name w:val="Light Grid Accent 3"/>
    <w:basedOn w:val="a3"/>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41">
    <w:name w:val="Light Grid Accent 4"/>
    <w:basedOn w:val="a3"/>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51">
    <w:name w:val="Light Grid Accent 5"/>
    <w:basedOn w:val="a3"/>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61">
    <w:name w:val="Light Grid Accent 6"/>
    <w:basedOn w:val="a3"/>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11">
    <w:name w:val="Medium Shading 1"/>
    <w:basedOn w:val="a3"/>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3-1">
    <w:name w:val="Medium Grid 3 Accent 1"/>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3-2">
    <w:name w:val="Medium Grid 3 Accent 2"/>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3-3">
    <w:name w:val="Medium Grid 3 Accent 3"/>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3-4">
    <w:name w:val="Medium Grid 3 Accent 4"/>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3-5">
    <w:name w:val="Medium Grid 3 Accent 5"/>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3-6">
    <w:name w:val="Medium Grid 3 Accent 6"/>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af8">
    <w:name w:val="Dark List"/>
    <w:basedOn w:val="a3"/>
    <w:uiPriority w:val="70"/>
    <w:rPr>
      <w:color w:val="FFFFFF" w:themeColor="background1"/>
    </w:rP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Pr>
      <w:color w:val="FFFFFF" w:themeColor="background1"/>
    </w:rP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Pr>
      <w:color w:val="FFFFFF" w:themeColor="background1"/>
    </w:rP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Pr>
      <w:color w:val="FFFFFF" w:themeColor="background1"/>
    </w:rP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Pr>
      <w:color w:val="FFFFFF" w:themeColor="background1"/>
    </w:rP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Pr>
      <w:color w:val="FFFFFF" w:themeColor="background1"/>
    </w:rP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Pr>
      <w:color w:val="FFFFFF" w:themeColor="background1"/>
    </w:rP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9">
    <w:name w:val="Colorful Shading"/>
    <w:basedOn w:val="a3"/>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a">
    <w:name w:val="Colorful List"/>
    <w:basedOn w:val="a3"/>
    <w:uiPriority w:val="72"/>
    <w:rPr>
      <w:color w:val="000000" w:themeColor="text1"/>
    </w:rP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Pr>
      <w:color w:val="000000" w:themeColor="text1"/>
    </w:rP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Pr>
      <w:color w:val="000000" w:themeColor="text1"/>
    </w:rP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Pr>
      <w:color w:val="000000" w:themeColor="text1"/>
    </w:rP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Pr>
      <w:color w:val="000000" w:themeColor="text1"/>
    </w:rP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Pr>
      <w:color w:val="000000" w:themeColor="text1"/>
    </w:rP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b">
    <w:name w:val="Colorful Grid"/>
    <w:basedOn w:val="a3"/>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afc">
    <w:name w:val="Strong"/>
    <w:basedOn w:val="a2"/>
    <w:uiPriority w:val="22"/>
    <w:qFormat/>
    <w:rPr>
      <w:b/>
      <w:bCs/>
    </w:rPr>
  </w:style>
  <w:style w:type="character" w:styleId="afd">
    <w:name w:val="Emphasis"/>
    <w:basedOn w:val="a2"/>
    <w:uiPriority w:val="20"/>
    <w:qFormat/>
    <w:rPr>
      <w:i/>
      <w:iCs/>
    </w:rPr>
  </w:style>
  <w:style w:type="character" w:customStyle="1" w:styleId="ae">
    <w:name w:val="页眉 字符"/>
    <w:basedOn w:val="a2"/>
    <w:link w:val="ad"/>
    <w:uiPriority w:val="99"/>
  </w:style>
  <w:style w:type="character" w:customStyle="1" w:styleId="ac">
    <w:name w:val="页脚 字符"/>
    <w:basedOn w:val="a2"/>
    <w:link w:val="ab"/>
    <w:uiPriority w:val="99"/>
  </w:style>
  <w:style w:type="paragraph" w:styleId="afe">
    <w:name w:val="No Spacing"/>
    <w:uiPriority w:val="1"/>
    <w:qFormat/>
    <w:rPr>
      <w:sz w:val="22"/>
      <w:szCs w:val="22"/>
      <w:lang w:eastAsia="en-US"/>
    </w:rPr>
  </w:style>
  <w:style w:type="character" w:customStyle="1" w:styleId="10">
    <w:name w:val="标题 1 字符"/>
    <w:basedOn w:val="a2"/>
    <w:link w:val="1"/>
    <w:uiPriority w:val="9"/>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Pr>
      <w:rFonts w:asciiTheme="majorHAnsi" w:eastAsiaTheme="majorEastAsia" w:hAnsiTheme="majorHAnsi" w:cstheme="majorBidi"/>
      <w:b/>
      <w:bCs/>
      <w:color w:val="4F81BD" w:themeColor="accent1"/>
    </w:rPr>
  </w:style>
  <w:style w:type="character" w:customStyle="1" w:styleId="af3">
    <w:name w:val="标题 字符"/>
    <w:basedOn w:val="a2"/>
    <w:link w:val="af2"/>
    <w:uiPriority w:val="10"/>
    <w:rPr>
      <w:rFonts w:asciiTheme="majorHAnsi" w:eastAsiaTheme="majorEastAsia" w:hAnsiTheme="majorHAnsi" w:cstheme="majorBidi"/>
      <w:color w:val="17365D" w:themeColor="text2" w:themeShade="BF"/>
      <w:spacing w:val="5"/>
      <w:kern w:val="28"/>
      <w:sz w:val="52"/>
      <w:szCs w:val="52"/>
    </w:rPr>
  </w:style>
  <w:style w:type="character" w:customStyle="1" w:styleId="af0">
    <w:name w:val="副标题 字符"/>
    <w:basedOn w:val="a2"/>
    <w:link w:val="af"/>
    <w:uiPriority w:val="11"/>
    <w:rPr>
      <w:rFonts w:asciiTheme="majorHAnsi" w:eastAsiaTheme="majorEastAsia" w:hAnsiTheme="majorHAnsi" w:cstheme="majorBidi"/>
      <w:i/>
      <w:iCs/>
      <w:color w:val="4F81BD" w:themeColor="accent1"/>
      <w:spacing w:val="15"/>
      <w:sz w:val="24"/>
      <w:szCs w:val="24"/>
    </w:rPr>
  </w:style>
  <w:style w:type="paragraph" w:styleId="aff">
    <w:name w:val="List Paragraph"/>
    <w:basedOn w:val="a1"/>
    <w:uiPriority w:val="34"/>
    <w:qFormat/>
    <w:pPr>
      <w:ind w:left="720"/>
      <w:contextualSpacing/>
    </w:pPr>
  </w:style>
  <w:style w:type="character" w:customStyle="1" w:styleId="a9">
    <w:name w:val="正文文本 字符"/>
    <w:basedOn w:val="a2"/>
    <w:link w:val="a8"/>
    <w:uiPriority w:val="99"/>
  </w:style>
  <w:style w:type="character" w:customStyle="1" w:styleId="25">
    <w:name w:val="正文文本 2 字符"/>
    <w:basedOn w:val="a2"/>
    <w:link w:val="24"/>
    <w:uiPriority w:val="99"/>
  </w:style>
  <w:style w:type="character" w:customStyle="1" w:styleId="35">
    <w:name w:val="正文文本 3 字符"/>
    <w:basedOn w:val="a2"/>
    <w:link w:val="34"/>
    <w:uiPriority w:val="99"/>
    <w:rPr>
      <w:sz w:val="16"/>
      <w:szCs w:val="16"/>
    </w:rPr>
  </w:style>
  <w:style w:type="character" w:customStyle="1" w:styleId="a6">
    <w:name w:val="宏文本 字符"/>
    <w:basedOn w:val="a2"/>
    <w:link w:val="a5"/>
    <w:uiPriority w:val="99"/>
    <w:rPr>
      <w:rFonts w:ascii="Courier" w:hAnsi="Courier"/>
      <w:sz w:val="20"/>
      <w:szCs w:val="20"/>
    </w:rPr>
  </w:style>
  <w:style w:type="paragraph" w:styleId="aff0">
    <w:name w:val="Quote"/>
    <w:basedOn w:val="a1"/>
    <w:next w:val="a1"/>
    <w:link w:val="aff1"/>
    <w:uiPriority w:val="29"/>
    <w:qFormat/>
    <w:rPr>
      <w:i/>
      <w:iCs/>
      <w:color w:val="000000" w:themeColor="text1"/>
    </w:rPr>
  </w:style>
  <w:style w:type="character" w:customStyle="1" w:styleId="aff1">
    <w:name w:val="引用 字符"/>
    <w:basedOn w:val="a2"/>
    <w:link w:val="aff0"/>
    <w:uiPriority w:val="29"/>
    <w:rPr>
      <w:i/>
      <w:iCs/>
      <w:color w:val="000000" w:themeColor="text1"/>
    </w:rPr>
  </w:style>
  <w:style w:type="character" w:customStyle="1" w:styleId="40">
    <w:name w:val="标题 4 字符"/>
    <w:basedOn w:val="a2"/>
    <w:link w:val="4"/>
    <w:uiPriority w:val="9"/>
    <w:semiHidden/>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Pr>
      <w:rFonts w:asciiTheme="majorHAnsi" w:eastAsiaTheme="majorEastAsia" w:hAnsiTheme="majorHAnsi" w:cstheme="majorBidi"/>
      <w:color w:val="244061" w:themeColor="accent1" w:themeShade="80"/>
    </w:rPr>
  </w:style>
  <w:style w:type="character" w:customStyle="1" w:styleId="60">
    <w:name w:val="标题 6 字符"/>
    <w:basedOn w:val="a2"/>
    <w:link w:val="6"/>
    <w:uiPriority w:val="9"/>
    <w:semiHidden/>
    <w:rPr>
      <w:rFonts w:asciiTheme="majorHAnsi" w:eastAsiaTheme="majorEastAsia" w:hAnsiTheme="majorHAnsi" w:cstheme="majorBidi"/>
      <w:i/>
      <w:iCs/>
      <w:color w:val="244061" w:themeColor="accent1" w:themeShade="80"/>
    </w:rPr>
  </w:style>
  <w:style w:type="character" w:customStyle="1" w:styleId="70">
    <w:name w:val="标题 7 字符"/>
    <w:basedOn w:val="a2"/>
    <w:link w:val="7"/>
    <w:uiPriority w:val="9"/>
    <w:semiHidden/>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Pr>
      <w:rFonts w:asciiTheme="majorHAnsi" w:eastAsiaTheme="majorEastAsia" w:hAnsiTheme="majorHAnsi" w:cstheme="majorBidi"/>
      <w:i/>
      <w:iCs/>
      <w:color w:val="404040" w:themeColor="text1" w:themeTint="BF"/>
      <w:sz w:val="20"/>
      <w:szCs w:val="20"/>
    </w:rPr>
  </w:style>
  <w:style w:type="paragraph" w:styleId="aff2">
    <w:name w:val="Intense Quote"/>
    <w:basedOn w:val="a1"/>
    <w:next w:val="a1"/>
    <w:link w:val="aff3"/>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3">
    <w:name w:val="明显引用 字符"/>
    <w:basedOn w:val="a2"/>
    <w:link w:val="aff2"/>
    <w:uiPriority w:val="30"/>
    <w:rPr>
      <w:b/>
      <w:bCs/>
      <w:i/>
      <w:iCs/>
      <w:color w:val="4F81BD" w:themeColor="accent1"/>
    </w:rPr>
  </w:style>
  <w:style w:type="character" w:customStyle="1" w:styleId="14">
    <w:name w:val="不明显强调1"/>
    <w:basedOn w:val="a2"/>
    <w:uiPriority w:val="19"/>
    <w:qFormat/>
    <w:rPr>
      <w:i/>
      <w:iCs/>
      <w:color w:val="7F7F7F" w:themeColor="text1" w:themeTint="80"/>
    </w:rPr>
  </w:style>
  <w:style w:type="character" w:customStyle="1" w:styleId="15">
    <w:name w:val="明显强调1"/>
    <w:basedOn w:val="a2"/>
    <w:uiPriority w:val="21"/>
    <w:qFormat/>
    <w:rPr>
      <w:b/>
      <w:bCs/>
      <w:i/>
      <w:iCs/>
      <w:color w:val="4F81BD" w:themeColor="accent1"/>
    </w:rPr>
  </w:style>
  <w:style w:type="character" w:customStyle="1" w:styleId="16">
    <w:name w:val="不明显参考1"/>
    <w:basedOn w:val="a2"/>
    <w:uiPriority w:val="31"/>
    <w:qFormat/>
    <w:rPr>
      <w:smallCaps/>
      <w:color w:val="C0504D" w:themeColor="accent2"/>
      <w:u w:val="single"/>
    </w:rPr>
  </w:style>
  <w:style w:type="character" w:customStyle="1" w:styleId="17">
    <w:name w:val="明显参考1"/>
    <w:basedOn w:val="a2"/>
    <w:uiPriority w:val="32"/>
    <w:qFormat/>
    <w:rPr>
      <w:b/>
      <w:bCs/>
      <w:smallCaps/>
      <w:color w:val="C0504D" w:themeColor="accent2"/>
      <w:spacing w:val="5"/>
      <w:u w:val="single"/>
    </w:rPr>
  </w:style>
  <w:style w:type="character" w:customStyle="1" w:styleId="18">
    <w:name w:val="书籍标题1"/>
    <w:basedOn w:val="a2"/>
    <w:uiPriority w:val="33"/>
    <w:qFormat/>
    <w:rPr>
      <w:b/>
      <w:bCs/>
      <w:smallCaps/>
      <w:spacing w:val="5"/>
    </w:rPr>
  </w:style>
  <w:style w:type="paragraph" w:customStyle="1" w:styleId="TOC1">
    <w:name w:val="TOC 标题1"/>
    <w:basedOn w:val="1"/>
    <w:next w:val="a1"/>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5" Type="http://schemas.openxmlformats.org/officeDocument/2006/relationships/footnotes" Target="footnotes.xml"/><Relationship Id="rId61" Type="http://schemas.openxmlformats.org/officeDocument/2006/relationships/image" Target="media/image55.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6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98</Pages>
  <Words>5221</Words>
  <Characters>29761</Characters>
  <Application>Microsoft Office Word</Application>
  <DocSecurity>0</DocSecurity>
  <Lines>248</Lines>
  <Paragraphs>69</Paragraphs>
  <ScaleCrop>false</ScaleCrop>
  <Company/>
  <LinksUpToDate>false</LinksUpToDate>
  <CharactersWithSpaces>34913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tinghao feng</cp:lastModifiedBy>
  <cp:revision>2</cp:revision>
  <dcterms:created xsi:type="dcterms:W3CDTF">2013-12-24T07:15:00Z</dcterms:created>
  <dcterms:modified xsi:type="dcterms:W3CDTF">2024-05-16T14:56:00Z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229BDF9BA81F0EF41BA64566392FC7A8_42</vt:lpwstr>
  </property>
</Properties>
</file>